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569" w14:textId="77777777" w:rsidR="00AA6481" w:rsidRDefault="0044259A">
      <w:pPr>
        <w:pStyle w:val="Heading1"/>
      </w:pPr>
      <w:r>
        <w:t>Training Management System Database Design</w:t>
      </w:r>
    </w:p>
    <w:p w14:paraId="4AA5849F" w14:textId="77777777" w:rsidR="00AA6481" w:rsidRDefault="0044259A">
      <w:pPr>
        <w:pStyle w:val="Heading2"/>
      </w:pPr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5822F397" w14:textId="77777777">
        <w:tc>
          <w:tcPr>
            <w:tcW w:w="2880" w:type="dxa"/>
          </w:tcPr>
          <w:p w14:paraId="4ADD9BAE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32AA4CD6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4A52736D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3026981D" w14:textId="77777777">
        <w:tc>
          <w:tcPr>
            <w:tcW w:w="2880" w:type="dxa"/>
          </w:tcPr>
          <w:p w14:paraId="4FE7BD46" w14:textId="5B44E271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085502F8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405FA415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7B1C248B" w14:textId="77777777">
        <w:tc>
          <w:tcPr>
            <w:tcW w:w="2880" w:type="dxa"/>
          </w:tcPr>
          <w:p w14:paraId="53A66C3F" w14:textId="77777777" w:rsidR="00AA6481" w:rsidRDefault="0044259A">
            <w:pPr>
              <w:spacing w:after="0" w:line="240" w:lineRule="auto"/>
            </w:pPr>
            <w:proofErr w:type="spellStart"/>
            <w:r>
              <w:t>full_name</w:t>
            </w:r>
            <w:proofErr w:type="spellEnd"/>
          </w:p>
        </w:tc>
        <w:tc>
          <w:tcPr>
            <w:tcW w:w="2880" w:type="dxa"/>
          </w:tcPr>
          <w:p w14:paraId="32939351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62874983" w14:textId="77777777" w:rsidR="00AA6481" w:rsidRDefault="00AA6481">
            <w:pPr>
              <w:spacing w:after="0" w:line="240" w:lineRule="auto"/>
            </w:pPr>
          </w:p>
        </w:tc>
      </w:tr>
      <w:tr w:rsidR="00AA6481" w14:paraId="75F2815C" w14:textId="77777777">
        <w:tc>
          <w:tcPr>
            <w:tcW w:w="2880" w:type="dxa"/>
          </w:tcPr>
          <w:p w14:paraId="01B2CF4D" w14:textId="77777777" w:rsidR="00AA6481" w:rsidRDefault="0044259A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43C7788A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 UNIQUE</w:t>
            </w:r>
          </w:p>
        </w:tc>
        <w:tc>
          <w:tcPr>
            <w:tcW w:w="2880" w:type="dxa"/>
          </w:tcPr>
          <w:p w14:paraId="56682F7C" w14:textId="77777777" w:rsidR="00AA6481" w:rsidRDefault="00AA6481">
            <w:pPr>
              <w:spacing w:after="0" w:line="240" w:lineRule="auto"/>
            </w:pPr>
          </w:p>
        </w:tc>
      </w:tr>
      <w:tr w:rsidR="00AA6481" w14:paraId="33561434" w14:textId="77777777">
        <w:tc>
          <w:tcPr>
            <w:tcW w:w="2880" w:type="dxa"/>
          </w:tcPr>
          <w:p w14:paraId="7359940A" w14:textId="77777777" w:rsidR="00AA6481" w:rsidRDefault="0044259A">
            <w:pPr>
              <w:spacing w:after="0" w:line="240" w:lineRule="auto"/>
            </w:pPr>
            <w:r>
              <w:t>phone</w:t>
            </w:r>
          </w:p>
        </w:tc>
        <w:tc>
          <w:tcPr>
            <w:tcW w:w="2880" w:type="dxa"/>
          </w:tcPr>
          <w:p w14:paraId="4E9139F2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3468CB90" w14:textId="77777777" w:rsidR="00AA6481" w:rsidRDefault="00AA6481">
            <w:pPr>
              <w:spacing w:after="0" w:line="240" w:lineRule="auto"/>
            </w:pPr>
          </w:p>
        </w:tc>
      </w:tr>
      <w:tr w:rsidR="00AA6481" w14:paraId="7701B6A9" w14:textId="77777777">
        <w:tc>
          <w:tcPr>
            <w:tcW w:w="2880" w:type="dxa"/>
          </w:tcPr>
          <w:p w14:paraId="0851CDE9" w14:textId="77777777" w:rsidR="00AA6481" w:rsidRDefault="0044259A">
            <w:pPr>
              <w:spacing w:after="0" w:line="240" w:lineRule="auto"/>
            </w:pPr>
            <w:r>
              <w:t>password</w:t>
            </w:r>
          </w:p>
        </w:tc>
        <w:tc>
          <w:tcPr>
            <w:tcW w:w="2880" w:type="dxa"/>
          </w:tcPr>
          <w:p w14:paraId="45550DE7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80" w:type="dxa"/>
          </w:tcPr>
          <w:p w14:paraId="6B0341D7" w14:textId="77777777" w:rsidR="00AA6481" w:rsidRDefault="00AA6481">
            <w:pPr>
              <w:spacing w:after="0" w:line="240" w:lineRule="auto"/>
            </w:pPr>
          </w:p>
        </w:tc>
      </w:tr>
      <w:tr w:rsidR="00AA6481" w14:paraId="1CED3193" w14:textId="77777777">
        <w:tc>
          <w:tcPr>
            <w:tcW w:w="2880" w:type="dxa"/>
          </w:tcPr>
          <w:p w14:paraId="17C95E6B" w14:textId="5F8A60EA" w:rsidR="00AA6481" w:rsidRDefault="007C225F">
            <w:pPr>
              <w:spacing w:after="0" w:line="240" w:lineRule="auto"/>
            </w:pPr>
            <w:proofErr w:type="spellStart"/>
            <w:r>
              <w:t>R</w:t>
            </w:r>
            <w:r w:rsidR="0044259A">
              <w:t>ole</w:t>
            </w:r>
            <w:r>
              <w:t>_id</w:t>
            </w:r>
            <w:proofErr w:type="spellEnd"/>
          </w:p>
        </w:tc>
        <w:tc>
          <w:tcPr>
            <w:tcW w:w="2880" w:type="dxa"/>
          </w:tcPr>
          <w:p w14:paraId="2337ED70" w14:textId="29970EE9" w:rsidR="00AA6481" w:rsidRDefault="007C225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39CAEDD" w14:textId="77777777" w:rsidR="00AA6481" w:rsidRDefault="00AA6481">
            <w:pPr>
              <w:spacing w:after="0" w:line="240" w:lineRule="auto"/>
            </w:pPr>
          </w:p>
        </w:tc>
      </w:tr>
      <w:tr w:rsidR="00AA6481" w14:paraId="306C89CD" w14:textId="77777777">
        <w:tc>
          <w:tcPr>
            <w:tcW w:w="2880" w:type="dxa"/>
          </w:tcPr>
          <w:p w14:paraId="52938D59" w14:textId="77777777" w:rsidR="00AA6481" w:rsidRDefault="0044259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1A26AF9" w14:textId="7F4F0AE8" w:rsidR="00AA6481" w:rsidRDefault="007C225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4EEE8B8D" w14:textId="77777777" w:rsidR="00AA6481" w:rsidRDefault="00AA6481">
            <w:pPr>
              <w:spacing w:after="0" w:line="240" w:lineRule="auto"/>
            </w:pPr>
          </w:p>
        </w:tc>
      </w:tr>
      <w:tr w:rsidR="00AA6481" w14:paraId="008D0047" w14:textId="77777777">
        <w:tc>
          <w:tcPr>
            <w:tcW w:w="2880" w:type="dxa"/>
          </w:tcPr>
          <w:p w14:paraId="4EEF39CA" w14:textId="77777777" w:rsidR="00AA6481" w:rsidRDefault="0044259A">
            <w:pPr>
              <w:spacing w:after="0" w:line="24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4A88DCB0" w14:textId="77777777" w:rsidR="00AA6481" w:rsidRDefault="0044259A">
            <w:pPr>
              <w:spacing w:after="0" w:line="240" w:lineRule="auto"/>
            </w:pPr>
            <w:r>
              <w:t>TIMESTAMP</w:t>
            </w:r>
          </w:p>
        </w:tc>
        <w:tc>
          <w:tcPr>
            <w:tcW w:w="2880" w:type="dxa"/>
          </w:tcPr>
          <w:p w14:paraId="7F8731C3" w14:textId="77777777" w:rsidR="00AA6481" w:rsidRDefault="00AA6481">
            <w:pPr>
              <w:spacing w:after="0" w:line="240" w:lineRule="auto"/>
            </w:pPr>
          </w:p>
        </w:tc>
      </w:tr>
      <w:tr w:rsidR="007C225F" w14:paraId="4E65653C" w14:textId="77777777">
        <w:tc>
          <w:tcPr>
            <w:tcW w:w="2880" w:type="dxa"/>
          </w:tcPr>
          <w:p w14:paraId="5E102E64" w14:textId="2608C1E3" w:rsidR="007C225F" w:rsidRDefault="007C225F">
            <w:pPr>
              <w:spacing w:after="0" w:line="24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2DD09768" w14:textId="654E2FBA" w:rsidR="007C225F" w:rsidRDefault="007C225F">
            <w:pPr>
              <w:spacing w:after="0" w:line="240" w:lineRule="auto"/>
            </w:pPr>
            <w:r>
              <w:t>TIMESTAMP</w:t>
            </w:r>
          </w:p>
        </w:tc>
        <w:tc>
          <w:tcPr>
            <w:tcW w:w="2880" w:type="dxa"/>
          </w:tcPr>
          <w:p w14:paraId="364D4BE5" w14:textId="77777777" w:rsidR="007C225F" w:rsidRDefault="007C225F">
            <w:pPr>
              <w:spacing w:after="0" w:line="240" w:lineRule="auto"/>
            </w:pPr>
          </w:p>
        </w:tc>
      </w:tr>
    </w:tbl>
    <w:p w14:paraId="3C504FC7" w14:textId="77777777" w:rsidR="00AA6481" w:rsidRDefault="0044259A">
      <w:pPr>
        <w:pStyle w:val="Heading2"/>
      </w:pPr>
      <w:r>
        <w:t>Trainers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056F3926" w14:textId="77777777">
        <w:tc>
          <w:tcPr>
            <w:tcW w:w="2880" w:type="dxa"/>
          </w:tcPr>
          <w:p w14:paraId="701150AB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6350B172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29B45009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741A787A" w14:textId="77777777">
        <w:tc>
          <w:tcPr>
            <w:tcW w:w="2880" w:type="dxa"/>
          </w:tcPr>
          <w:p w14:paraId="16F00C0C" w14:textId="2AD60214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120AE667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4735C02E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38629FD0" w14:textId="77777777">
        <w:tc>
          <w:tcPr>
            <w:tcW w:w="2880" w:type="dxa"/>
          </w:tcPr>
          <w:p w14:paraId="368CE35F" w14:textId="77777777" w:rsidR="00AA6481" w:rsidRDefault="0044259A">
            <w:pPr>
              <w:spacing w:after="0" w:line="24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2880" w:type="dxa"/>
          </w:tcPr>
          <w:p w14:paraId="55FB8183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2CA45BCD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25305DA2" w14:textId="77777777">
        <w:tc>
          <w:tcPr>
            <w:tcW w:w="2880" w:type="dxa"/>
          </w:tcPr>
          <w:p w14:paraId="3A99CE52" w14:textId="77777777" w:rsidR="00AA6481" w:rsidRDefault="0044259A">
            <w:pPr>
              <w:spacing w:after="0" w:line="240" w:lineRule="auto"/>
            </w:pPr>
            <w:r>
              <w:t>specialization</w:t>
            </w:r>
          </w:p>
        </w:tc>
        <w:tc>
          <w:tcPr>
            <w:tcW w:w="2880" w:type="dxa"/>
          </w:tcPr>
          <w:p w14:paraId="398CFEE0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711A9E1B" w14:textId="77777777" w:rsidR="00AA6481" w:rsidRDefault="00AA6481">
            <w:pPr>
              <w:spacing w:after="0" w:line="240" w:lineRule="auto"/>
            </w:pPr>
          </w:p>
        </w:tc>
      </w:tr>
      <w:tr w:rsidR="00AA6481" w14:paraId="7D0813FB" w14:textId="77777777">
        <w:tc>
          <w:tcPr>
            <w:tcW w:w="2880" w:type="dxa"/>
          </w:tcPr>
          <w:p w14:paraId="4B84D203" w14:textId="77777777" w:rsidR="00AA6481" w:rsidRDefault="0044259A">
            <w:pPr>
              <w:spacing w:after="0" w:line="240" w:lineRule="auto"/>
            </w:pPr>
            <w:r>
              <w:t>qualification</w:t>
            </w:r>
          </w:p>
        </w:tc>
        <w:tc>
          <w:tcPr>
            <w:tcW w:w="2880" w:type="dxa"/>
          </w:tcPr>
          <w:p w14:paraId="4179A5D7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72DC0065" w14:textId="77777777" w:rsidR="00AA6481" w:rsidRDefault="00AA6481">
            <w:pPr>
              <w:spacing w:after="0" w:line="240" w:lineRule="auto"/>
            </w:pPr>
          </w:p>
        </w:tc>
      </w:tr>
      <w:tr w:rsidR="00AA6481" w14:paraId="0861EE1E" w14:textId="77777777">
        <w:tc>
          <w:tcPr>
            <w:tcW w:w="2880" w:type="dxa"/>
          </w:tcPr>
          <w:p w14:paraId="39F3769A" w14:textId="77777777" w:rsidR="00AA6481" w:rsidRDefault="0044259A">
            <w:pPr>
              <w:spacing w:after="0" w:line="240" w:lineRule="auto"/>
            </w:pPr>
            <w:r>
              <w:t>experience</w:t>
            </w:r>
          </w:p>
        </w:tc>
        <w:tc>
          <w:tcPr>
            <w:tcW w:w="2880" w:type="dxa"/>
          </w:tcPr>
          <w:p w14:paraId="4C19B382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11085999" w14:textId="77777777" w:rsidR="00AA6481" w:rsidRDefault="00AA6481">
            <w:pPr>
              <w:spacing w:after="0" w:line="240" w:lineRule="auto"/>
            </w:pPr>
          </w:p>
        </w:tc>
      </w:tr>
      <w:tr w:rsidR="00AA6481" w14:paraId="55150CFB" w14:textId="77777777">
        <w:tc>
          <w:tcPr>
            <w:tcW w:w="2880" w:type="dxa"/>
          </w:tcPr>
          <w:p w14:paraId="2FF8BCD5" w14:textId="77777777" w:rsidR="00AA6481" w:rsidRDefault="0044259A">
            <w:pPr>
              <w:spacing w:after="0" w:line="240" w:lineRule="auto"/>
            </w:pPr>
            <w:r>
              <w:t>salary</w:t>
            </w:r>
          </w:p>
        </w:tc>
        <w:tc>
          <w:tcPr>
            <w:tcW w:w="2880" w:type="dxa"/>
          </w:tcPr>
          <w:p w14:paraId="7470F93D" w14:textId="77777777" w:rsidR="00AA6481" w:rsidRDefault="0044259A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80" w:type="dxa"/>
          </w:tcPr>
          <w:p w14:paraId="2D168C67" w14:textId="77777777" w:rsidR="00AA6481" w:rsidRDefault="00AA6481">
            <w:pPr>
              <w:spacing w:after="0" w:line="240" w:lineRule="auto"/>
            </w:pPr>
          </w:p>
        </w:tc>
      </w:tr>
      <w:tr w:rsidR="00AA6481" w14:paraId="2E44B407" w14:textId="77777777">
        <w:tc>
          <w:tcPr>
            <w:tcW w:w="2880" w:type="dxa"/>
          </w:tcPr>
          <w:p w14:paraId="239FD08D" w14:textId="77777777" w:rsidR="00AA6481" w:rsidRDefault="0044259A">
            <w:pPr>
              <w:spacing w:after="0" w:line="240" w:lineRule="auto"/>
            </w:pPr>
            <w:proofErr w:type="spellStart"/>
            <w:r>
              <w:t>joining_date</w:t>
            </w:r>
            <w:proofErr w:type="spellEnd"/>
          </w:p>
        </w:tc>
        <w:tc>
          <w:tcPr>
            <w:tcW w:w="2880" w:type="dxa"/>
          </w:tcPr>
          <w:p w14:paraId="4510831F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25830432" w14:textId="77777777" w:rsidR="00AA6481" w:rsidRDefault="00AA6481">
            <w:pPr>
              <w:spacing w:after="0" w:line="240" w:lineRule="auto"/>
            </w:pPr>
          </w:p>
        </w:tc>
      </w:tr>
      <w:tr w:rsidR="007C225F" w14:paraId="40BC8EDC" w14:textId="77777777">
        <w:tc>
          <w:tcPr>
            <w:tcW w:w="2880" w:type="dxa"/>
          </w:tcPr>
          <w:p w14:paraId="058A5A84" w14:textId="26F798DB" w:rsidR="007C225F" w:rsidRDefault="007C225F">
            <w:pPr>
              <w:spacing w:after="0" w:line="24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27BF220B" w14:textId="0CF60EEB" w:rsidR="007C225F" w:rsidRDefault="007C225F">
            <w:pPr>
              <w:spacing w:after="0" w:line="240" w:lineRule="auto"/>
            </w:pPr>
            <w:r>
              <w:t>TIMESTAMP</w:t>
            </w:r>
          </w:p>
        </w:tc>
        <w:tc>
          <w:tcPr>
            <w:tcW w:w="2880" w:type="dxa"/>
          </w:tcPr>
          <w:p w14:paraId="6A89BA4A" w14:textId="77777777" w:rsidR="007C225F" w:rsidRDefault="007C225F">
            <w:pPr>
              <w:spacing w:after="0" w:line="240" w:lineRule="auto"/>
            </w:pPr>
          </w:p>
        </w:tc>
      </w:tr>
      <w:tr w:rsidR="007C225F" w14:paraId="1751CF8B" w14:textId="77777777">
        <w:tc>
          <w:tcPr>
            <w:tcW w:w="2880" w:type="dxa"/>
          </w:tcPr>
          <w:p w14:paraId="4135C6C8" w14:textId="5CDDCBB1" w:rsidR="007C225F" w:rsidRDefault="007C225F">
            <w:pPr>
              <w:spacing w:after="0" w:line="24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717B9AD" w14:textId="43DC395D" w:rsidR="007C225F" w:rsidRDefault="007C225F">
            <w:pPr>
              <w:spacing w:after="0" w:line="240" w:lineRule="auto"/>
            </w:pPr>
            <w:r>
              <w:t>TIMESTAMP</w:t>
            </w:r>
          </w:p>
        </w:tc>
        <w:tc>
          <w:tcPr>
            <w:tcW w:w="2880" w:type="dxa"/>
          </w:tcPr>
          <w:p w14:paraId="743B0593" w14:textId="77777777" w:rsidR="007C225F" w:rsidRDefault="007C225F">
            <w:pPr>
              <w:spacing w:after="0" w:line="240" w:lineRule="auto"/>
            </w:pPr>
          </w:p>
        </w:tc>
      </w:tr>
      <w:tr w:rsidR="007C225F" w14:paraId="21554EB3" w14:textId="77777777">
        <w:tc>
          <w:tcPr>
            <w:tcW w:w="2880" w:type="dxa"/>
          </w:tcPr>
          <w:p w14:paraId="10DBB990" w14:textId="0CCAB17D" w:rsidR="007C225F" w:rsidRDefault="007C225F">
            <w:pPr>
              <w:spacing w:after="0" w:line="240" w:lineRule="auto"/>
            </w:pPr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586A816F" w14:textId="5707AEFF" w:rsidR="007C225F" w:rsidRDefault="007C225F">
            <w:pPr>
              <w:spacing w:after="0" w:line="240" w:lineRule="auto"/>
            </w:pPr>
            <w:r>
              <w:t>TIMESTAMP</w:t>
            </w:r>
          </w:p>
        </w:tc>
        <w:tc>
          <w:tcPr>
            <w:tcW w:w="2880" w:type="dxa"/>
          </w:tcPr>
          <w:p w14:paraId="08F45B0A" w14:textId="77777777" w:rsidR="007C225F" w:rsidRDefault="007C225F">
            <w:pPr>
              <w:spacing w:after="0" w:line="240" w:lineRule="auto"/>
            </w:pPr>
          </w:p>
        </w:tc>
      </w:tr>
      <w:tr w:rsidR="007C225F" w14:paraId="2B518012" w14:textId="77777777">
        <w:tc>
          <w:tcPr>
            <w:tcW w:w="2880" w:type="dxa"/>
          </w:tcPr>
          <w:p w14:paraId="3DB43E4F" w14:textId="4BFBC56C" w:rsidR="007C225F" w:rsidRDefault="007C225F">
            <w:pPr>
              <w:spacing w:after="0" w:line="240" w:lineRule="auto"/>
            </w:pPr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46C73497" w14:textId="3249C26F" w:rsidR="007C225F" w:rsidRDefault="007C225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6339612A" w14:textId="77777777" w:rsidR="007C225F" w:rsidRDefault="007C225F">
            <w:pPr>
              <w:spacing w:after="0" w:line="240" w:lineRule="auto"/>
            </w:pPr>
          </w:p>
        </w:tc>
      </w:tr>
      <w:tr w:rsidR="007C225F" w14:paraId="2931654B" w14:textId="77777777">
        <w:tc>
          <w:tcPr>
            <w:tcW w:w="2880" w:type="dxa"/>
          </w:tcPr>
          <w:p w14:paraId="68E16688" w14:textId="4B7C3627" w:rsidR="007C225F" w:rsidRDefault="007C225F">
            <w:pPr>
              <w:spacing w:after="0" w:line="240" w:lineRule="auto"/>
            </w:pPr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2A27502E" w14:textId="5B771AD2" w:rsidR="007C225F" w:rsidRDefault="007C225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413BAB8F" w14:textId="77777777" w:rsidR="007C225F" w:rsidRDefault="007C225F">
            <w:pPr>
              <w:spacing w:after="0" w:line="240" w:lineRule="auto"/>
            </w:pPr>
          </w:p>
        </w:tc>
      </w:tr>
    </w:tbl>
    <w:p w14:paraId="1CBB3D6C" w14:textId="77777777" w:rsidR="00AA6481" w:rsidRDefault="0044259A">
      <w:pPr>
        <w:pStyle w:val="Heading2"/>
      </w:pPr>
      <w:r>
        <w:t>Trainees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60"/>
        <w:gridCol w:w="2880"/>
      </w:tblGrid>
      <w:tr w:rsidR="00AA6481" w14:paraId="22B7EBDF" w14:textId="77777777">
        <w:tc>
          <w:tcPr>
            <w:tcW w:w="2880" w:type="dxa"/>
          </w:tcPr>
          <w:p w14:paraId="563019A5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0E54BEBD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64260C6F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49E1F108" w14:textId="77777777">
        <w:tc>
          <w:tcPr>
            <w:tcW w:w="2880" w:type="dxa"/>
          </w:tcPr>
          <w:p w14:paraId="04E092EC" w14:textId="1014C63B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36711119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2AA9A9C0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26173BAB" w14:textId="77777777">
        <w:tc>
          <w:tcPr>
            <w:tcW w:w="2880" w:type="dxa"/>
          </w:tcPr>
          <w:p w14:paraId="7BE8A847" w14:textId="77777777" w:rsidR="00AA6481" w:rsidRDefault="0044259A">
            <w:pPr>
              <w:spacing w:after="0" w:line="24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2880" w:type="dxa"/>
          </w:tcPr>
          <w:p w14:paraId="278CACF9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AD485A0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23D7C628" w14:textId="77777777">
        <w:tc>
          <w:tcPr>
            <w:tcW w:w="2880" w:type="dxa"/>
          </w:tcPr>
          <w:p w14:paraId="6458E237" w14:textId="77777777" w:rsidR="00AA6481" w:rsidRDefault="0044259A">
            <w:pPr>
              <w:spacing w:after="0" w:line="240" w:lineRule="auto"/>
            </w:pPr>
            <w:r>
              <w:t>gender</w:t>
            </w:r>
          </w:p>
        </w:tc>
        <w:tc>
          <w:tcPr>
            <w:tcW w:w="2880" w:type="dxa"/>
          </w:tcPr>
          <w:p w14:paraId="40EB42AE" w14:textId="77777777" w:rsidR="00AA6481" w:rsidRDefault="0044259A">
            <w:pPr>
              <w:spacing w:after="0" w:line="240" w:lineRule="auto"/>
            </w:pPr>
            <w:r>
              <w:t>ENUM('</w:t>
            </w:r>
            <w:proofErr w:type="spellStart"/>
            <w:r>
              <w:t>Male','Female','Other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1C69D9DD" w14:textId="77777777" w:rsidR="00AA6481" w:rsidRDefault="00AA6481">
            <w:pPr>
              <w:spacing w:after="0" w:line="240" w:lineRule="auto"/>
            </w:pPr>
          </w:p>
        </w:tc>
      </w:tr>
      <w:tr w:rsidR="00AA6481" w14:paraId="029C6883" w14:textId="77777777">
        <w:tc>
          <w:tcPr>
            <w:tcW w:w="2880" w:type="dxa"/>
          </w:tcPr>
          <w:p w14:paraId="27D9C253" w14:textId="77777777" w:rsidR="00AA6481" w:rsidRDefault="0044259A">
            <w:pPr>
              <w:spacing w:after="0" w:line="240" w:lineRule="auto"/>
            </w:pPr>
            <w:r>
              <w:t>dob</w:t>
            </w:r>
          </w:p>
        </w:tc>
        <w:tc>
          <w:tcPr>
            <w:tcW w:w="2880" w:type="dxa"/>
          </w:tcPr>
          <w:p w14:paraId="6800C32A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004C1A5F" w14:textId="77777777" w:rsidR="00AA6481" w:rsidRDefault="00AA6481">
            <w:pPr>
              <w:spacing w:after="0" w:line="240" w:lineRule="auto"/>
            </w:pPr>
          </w:p>
        </w:tc>
      </w:tr>
      <w:tr w:rsidR="00AA6481" w14:paraId="07C95BE1" w14:textId="77777777">
        <w:tc>
          <w:tcPr>
            <w:tcW w:w="2880" w:type="dxa"/>
          </w:tcPr>
          <w:p w14:paraId="45620D55" w14:textId="77777777" w:rsidR="00AA6481" w:rsidRDefault="0044259A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5DA65061" w14:textId="77777777" w:rsidR="00AA6481" w:rsidRDefault="0044259A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0668356" w14:textId="77777777" w:rsidR="00AA6481" w:rsidRDefault="00AA6481">
            <w:pPr>
              <w:spacing w:after="0" w:line="240" w:lineRule="auto"/>
            </w:pPr>
          </w:p>
        </w:tc>
      </w:tr>
      <w:tr w:rsidR="00AA6481" w14:paraId="32FDE538" w14:textId="77777777">
        <w:tc>
          <w:tcPr>
            <w:tcW w:w="2880" w:type="dxa"/>
          </w:tcPr>
          <w:p w14:paraId="52D66DDA" w14:textId="77777777" w:rsidR="00AA6481" w:rsidRDefault="0044259A">
            <w:pPr>
              <w:spacing w:after="0" w:line="240" w:lineRule="auto"/>
            </w:pPr>
            <w:r>
              <w:t>education</w:t>
            </w:r>
          </w:p>
        </w:tc>
        <w:tc>
          <w:tcPr>
            <w:tcW w:w="2880" w:type="dxa"/>
          </w:tcPr>
          <w:p w14:paraId="074116FF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671BDD19" w14:textId="77777777" w:rsidR="00AA6481" w:rsidRDefault="00AA6481">
            <w:pPr>
              <w:spacing w:after="0" w:line="240" w:lineRule="auto"/>
            </w:pPr>
          </w:p>
        </w:tc>
      </w:tr>
      <w:tr w:rsidR="00AA6481" w14:paraId="5EA4B89B" w14:textId="77777777">
        <w:tc>
          <w:tcPr>
            <w:tcW w:w="2880" w:type="dxa"/>
          </w:tcPr>
          <w:p w14:paraId="514F66B7" w14:textId="77777777" w:rsidR="00AA6481" w:rsidRDefault="0044259A">
            <w:pPr>
              <w:spacing w:after="0" w:line="240" w:lineRule="auto"/>
            </w:pPr>
            <w:proofErr w:type="spellStart"/>
            <w:r>
              <w:t>registration_date</w:t>
            </w:r>
            <w:proofErr w:type="spellEnd"/>
          </w:p>
        </w:tc>
        <w:tc>
          <w:tcPr>
            <w:tcW w:w="2880" w:type="dxa"/>
          </w:tcPr>
          <w:p w14:paraId="6E245E5B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0444CE23" w14:textId="77777777" w:rsidR="00AA6481" w:rsidRDefault="00AA6481">
            <w:pPr>
              <w:spacing w:after="0" w:line="240" w:lineRule="auto"/>
            </w:pPr>
          </w:p>
        </w:tc>
      </w:tr>
    </w:tbl>
    <w:p w14:paraId="704AEC5F" w14:textId="77777777" w:rsidR="00AA6481" w:rsidRDefault="0044259A">
      <w:pPr>
        <w:pStyle w:val="Heading2"/>
      </w:pPr>
      <w:r>
        <w:t>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1C6B53B9" w14:textId="77777777">
        <w:tc>
          <w:tcPr>
            <w:tcW w:w="2880" w:type="dxa"/>
          </w:tcPr>
          <w:p w14:paraId="055ADF18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0A2D4276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055B58D3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3BCAC9DF" w14:textId="77777777">
        <w:tc>
          <w:tcPr>
            <w:tcW w:w="2880" w:type="dxa"/>
          </w:tcPr>
          <w:p w14:paraId="5C77951B" w14:textId="77777777" w:rsidR="00AA6481" w:rsidRDefault="0044259A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2880" w:type="dxa"/>
          </w:tcPr>
          <w:p w14:paraId="72A00FC9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018A9034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2F172A64" w14:textId="77777777">
        <w:tc>
          <w:tcPr>
            <w:tcW w:w="2880" w:type="dxa"/>
          </w:tcPr>
          <w:p w14:paraId="6DAF4594" w14:textId="77777777" w:rsidR="00AA6481" w:rsidRDefault="0044259A">
            <w:pPr>
              <w:spacing w:after="0" w:line="240" w:lineRule="auto"/>
            </w:pPr>
            <w:proofErr w:type="spellStart"/>
            <w:r>
              <w:t>course_name</w:t>
            </w:r>
            <w:proofErr w:type="spellEnd"/>
          </w:p>
        </w:tc>
        <w:tc>
          <w:tcPr>
            <w:tcW w:w="2880" w:type="dxa"/>
          </w:tcPr>
          <w:p w14:paraId="780D34B3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2DABB3A2" w14:textId="77777777" w:rsidR="00AA6481" w:rsidRDefault="00AA6481">
            <w:pPr>
              <w:spacing w:after="0" w:line="240" w:lineRule="auto"/>
            </w:pPr>
          </w:p>
        </w:tc>
      </w:tr>
      <w:tr w:rsidR="00AA6481" w14:paraId="3872367D" w14:textId="77777777">
        <w:tc>
          <w:tcPr>
            <w:tcW w:w="2880" w:type="dxa"/>
          </w:tcPr>
          <w:p w14:paraId="26C1FE52" w14:textId="77777777" w:rsidR="00AA6481" w:rsidRDefault="0044259A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880" w:type="dxa"/>
          </w:tcPr>
          <w:p w14:paraId="7B4647E8" w14:textId="77777777" w:rsidR="00AA6481" w:rsidRDefault="0044259A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241915B" w14:textId="77777777" w:rsidR="00AA6481" w:rsidRDefault="00AA6481">
            <w:pPr>
              <w:spacing w:after="0" w:line="240" w:lineRule="auto"/>
            </w:pPr>
          </w:p>
        </w:tc>
      </w:tr>
      <w:tr w:rsidR="00AA6481" w14:paraId="3DB16377" w14:textId="77777777">
        <w:tc>
          <w:tcPr>
            <w:tcW w:w="2880" w:type="dxa"/>
          </w:tcPr>
          <w:p w14:paraId="10A11881" w14:textId="77777777" w:rsidR="00AA6481" w:rsidRDefault="0044259A">
            <w:pPr>
              <w:spacing w:after="0" w:line="240" w:lineRule="auto"/>
            </w:pPr>
            <w:r>
              <w:t>duration</w:t>
            </w:r>
          </w:p>
        </w:tc>
        <w:tc>
          <w:tcPr>
            <w:tcW w:w="2880" w:type="dxa"/>
          </w:tcPr>
          <w:p w14:paraId="0F35BE18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1BCA5F29" w14:textId="77777777" w:rsidR="00AA6481" w:rsidRDefault="00AA6481">
            <w:pPr>
              <w:spacing w:after="0" w:line="240" w:lineRule="auto"/>
            </w:pPr>
          </w:p>
        </w:tc>
      </w:tr>
      <w:tr w:rsidR="00AA6481" w14:paraId="291DFC1C" w14:textId="77777777">
        <w:tc>
          <w:tcPr>
            <w:tcW w:w="2880" w:type="dxa"/>
          </w:tcPr>
          <w:p w14:paraId="59418F37" w14:textId="77777777" w:rsidR="00AA6481" w:rsidRDefault="0044259A">
            <w:pPr>
              <w:spacing w:after="0" w:line="240" w:lineRule="auto"/>
            </w:pPr>
            <w:r>
              <w:lastRenderedPageBreak/>
              <w:t>fee</w:t>
            </w:r>
          </w:p>
        </w:tc>
        <w:tc>
          <w:tcPr>
            <w:tcW w:w="2880" w:type="dxa"/>
          </w:tcPr>
          <w:p w14:paraId="432019A8" w14:textId="77777777" w:rsidR="00AA6481" w:rsidRDefault="0044259A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80" w:type="dxa"/>
          </w:tcPr>
          <w:p w14:paraId="4185125B" w14:textId="77777777" w:rsidR="00AA6481" w:rsidRDefault="00AA6481">
            <w:pPr>
              <w:spacing w:after="0" w:line="240" w:lineRule="auto"/>
            </w:pPr>
          </w:p>
        </w:tc>
      </w:tr>
      <w:tr w:rsidR="00AA6481" w14:paraId="6BE83534" w14:textId="77777777">
        <w:tc>
          <w:tcPr>
            <w:tcW w:w="2880" w:type="dxa"/>
          </w:tcPr>
          <w:p w14:paraId="7E5D89D9" w14:textId="77777777" w:rsidR="00AA6481" w:rsidRDefault="0044259A">
            <w:pPr>
              <w:spacing w:after="0" w:line="240" w:lineRule="auto"/>
            </w:pPr>
            <w:proofErr w:type="spellStart"/>
            <w:r>
              <w:t>trainer_id</w:t>
            </w:r>
            <w:proofErr w:type="spellEnd"/>
          </w:p>
        </w:tc>
        <w:tc>
          <w:tcPr>
            <w:tcW w:w="2880" w:type="dxa"/>
          </w:tcPr>
          <w:p w14:paraId="657E3534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5CBF0F8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622094FB" w14:textId="77777777">
        <w:tc>
          <w:tcPr>
            <w:tcW w:w="2880" w:type="dxa"/>
          </w:tcPr>
          <w:p w14:paraId="464E074C" w14:textId="77777777" w:rsidR="00AA6481" w:rsidRDefault="0044259A">
            <w:pPr>
              <w:spacing w:after="0" w:line="240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2880" w:type="dxa"/>
          </w:tcPr>
          <w:p w14:paraId="3A7ACEBE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145A2A97" w14:textId="77777777" w:rsidR="00AA6481" w:rsidRDefault="00AA6481">
            <w:pPr>
              <w:spacing w:after="0" w:line="240" w:lineRule="auto"/>
            </w:pPr>
          </w:p>
        </w:tc>
      </w:tr>
      <w:tr w:rsidR="00AA6481" w14:paraId="4F3C1874" w14:textId="77777777">
        <w:tc>
          <w:tcPr>
            <w:tcW w:w="2880" w:type="dxa"/>
          </w:tcPr>
          <w:p w14:paraId="17004EE2" w14:textId="77777777" w:rsidR="00AA6481" w:rsidRDefault="0044259A">
            <w:pPr>
              <w:spacing w:after="0" w:line="240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2880" w:type="dxa"/>
          </w:tcPr>
          <w:p w14:paraId="01DEE496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5EF3EF9C" w14:textId="77777777" w:rsidR="00AA6481" w:rsidRDefault="00AA6481">
            <w:pPr>
              <w:spacing w:after="0" w:line="240" w:lineRule="auto"/>
            </w:pPr>
          </w:p>
        </w:tc>
      </w:tr>
      <w:tr w:rsidR="00AA6481" w14:paraId="6FEA0DD8" w14:textId="77777777">
        <w:tc>
          <w:tcPr>
            <w:tcW w:w="2880" w:type="dxa"/>
          </w:tcPr>
          <w:p w14:paraId="4F82F062" w14:textId="77777777" w:rsidR="00AA6481" w:rsidRDefault="0044259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D4CBC10" w14:textId="1EB22891" w:rsidR="00AA6481" w:rsidRDefault="007C225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3D79133" w14:textId="7C9D991E" w:rsidR="00AA6481" w:rsidRDefault="007C225F">
            <w:pPr>
              <w:spacing w:after="0" w:line="240" w:lineRule="auto"/>
            </w:pPr>
            <w:r>
              <w:t xml:space="preserve">Comment (0 </w:t>
            </w:r>
            <w:r w:rsidRPr="007C225F">
              <w:t>'Running',</w:t>
            </w:r>
            <w:r>
              <w:t xml:space="preserve"> 1 </w:t>
            </w:r>
            <w:r w:rsidRPr="007C225F">
              <w:t>'Completed',</w:t>
            </w:r>
            <w:r>
              <w:t xml:space="preserve"> 2 </w:t>
            </w:r>
            <w:r w:rsidRPr="007C225F">
              <w:t>'Upcoming'</w:t>
            </w:r>
            <w:r>
              <w:t>)</w:t>
            </w:r>
          </w:p>
        </w:tc>
      </w:tr>
    </w:tbl>
    <w:p w14:paraId="0121F9C7" w14:textId="5E5B0C31" w:rsidR="00AA6481" w:rsidRDefault="003B2D11">
      <w:pPr>
        <w:pStyle w:val="Heading2"/>
      </w:pPr>
      <w:r>
        <w:t>Batch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5D39660A" w14:textId="77777777">
        <w:tc>
          <w:tcPr>
            <w:tcW w:w="2880" w:type="dxa"/>
          </w:tcPr>
          <w:p w14:paraId="0F7806C3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0AA8148D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6D291C8E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296DE481" w14:textId="77777777">
        <w:tc>
          <w:tcPr>
            <w:tcW w:w="2880" w:type="dxa"/>
          </w:tcPr>
          <w:p w14:paraId="7E0C65D2" w14:textId="6405C95B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3CAB2179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0C300649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2F0A251A" w14:textId="77777777">
        <w:tc>
          <w:tcPr>
            <w:tcW w:w="2880" w:type="dxa"/>
          </w:tcPr>
          <w:p w14:paraId="77E3F55D" w14:textId="77777777" w:rsidR="00AA6481" w:rsidRDefault="0044259A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2880" w:type="dxa"/>
          </w:tcPr>
          <w:p w14:paraId="7F48DC14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292FEFAA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10348D3B" w14:textId="77777777">
        <w:tc>
          <w:tcPr>
            <w:tcW w:w="2880" w:type="dxa"/>
          </w:tcPr>
          <w:p w14:paraId="333E0FD7" w14:textId="77777777" w:rsidR="00AA6481" w:rsidRDefault="0044259A">
            <w:pPr>
              <w:spacing w:after="0" w:line="240" w:lineRule="auto"/>
            </w:pPr>
            <w:proofErr w:type="spellStart"/>
            <w:r>
              <w:t>trainer_id</w:t>
            </w:r>
            <w:proofErr w:type="spellEnd"/>
          </w:p>
        </w:tc>
        <w:tc>
          <w:tcPr>
            <w:tcW w:w="2880" w:type="dxa"/>
          </w:tcPr>
          <w:p w14:paraId="6EF28A30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69AC4088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1EED2EB1" w14:textId="77777777">
        <w:tc>
          <w:tcPr>
            <w:tcW w:w="2880" w:type="dxa"/>
          </w:tcPr>
          <w:p w14:paraId="4B1AD285" w14:textId="2370904D" w:rsidR="00AA6481" w:rsidRDefault="003B2D11">
            <w:pPr>
              <w:spacing w:after="0" w:line="240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2880" w:type="dxa"/>
          </w:tcPr>
          <w:p w14:paraId="5F0B1A19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47F50C7F" w14:textId="77777777" w:rsidR="00AA6481" w:rsidRDefault="00AA6481">
            <w:pPr>
              <w:spacing w:after="0" w:line="240" w:lineRule="auto"/>
            </w:pPr>
          </w:p>
        </w:tc>
      </w:tr>
      <w:tr w:rsidR="003B2D11" w14:paraId="1F9CD5A7" w14:textId="77777777">
        <w:tc>
          <w:tcPr>
            <w:tcW w:w="2880" w:type="dxa"/>
          </w:tcPr>
          <w:p w14:paraId="0771C932" w14:textId="77777777" w:rsidR="003B2D11" w:rsidRDefault="003B2D11">
            <w:pPr>
              <w:spacing w:after="0" w:line="240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2880" w:type="dxa"/>
          </w:tcPr>
          <w:p w14:paraId="334028EE" w14:textId="77777777" w:rsidR="003B2D11" w:rsidRDefault="003B2D11">
            <w:pPr>
              <w:spacing w:after="0" w:line="240" w:lineRule="auto"/>
            </w:pPr>
            <w:r w:rsidRPr="003B2D11">
              <w:t>DATE</w:t>
            </w:r>
          </w:p>
        </w:tc>
        <w:tc>
          <w:tcPr>
            <w:tcW w:w="2880" w:type="dxa"/>
          </w:tcPr>
          <w:p w14:paraId="3F6EFAEB" w14:textId="77777777" w:rsidR="003B2D11" w:rsidRDefault="003B2D11">
            <w:pPr>
              <w:spacing w:after="0" w:line="240" w:lineRule="auto"/>
            </w:pPr>
          </w:p>
        </w:tc>
      </w:tr>
      <w:tr w:rsidR="003B2D11" w14:paraId="1D2FE61A" w14:textId="77777777">
        <w:tc>
          <w:tcPr>
            <w:tcW w:w="2880" w:type="dxa"/>
          </w:tcPr>
          <w:p w14:paraId="762C222D" w14:textId="1DF26DCD" w:rsidR="003B2D11" w:rsidRDefault="003B2D11">
            <w:pPr>
              <w:spacing w:after="0" w:line="240" w:lineRule="auto"/>
            </w:pPr>
            <w:r>
              <w:t>Price</w:t>
            </w:r>
          </w:p>
        </w:tc>
        <w:tc>
          <w:tcPr>
            <w:tcW w:w="2880" w:type="dxa"/>
          </w:tcPr>
          <w:p w14:paraId="162809B8" w14:textId="2EA57A91" w:rsidR="003B2D11" w:rsidRDefault="003B2D11">
            <w:pPr>
              <w:spacing w:after="0" w:line="240" w:lineRule="auto"/>
            </w:pPr>
            <w:r>
              <w:t>double</w:t>
            </w:r>
          </w:p>
        </w:tc>
        <w:tc>
          <w:tcPr>
            <w:tcW w:w="2880" w:type="dxa"/>
          </w:tcPr>
          <w:p w14:paraId="19098494" w14:textId="77777777" w:rsidR="003B2D11" w:rsidRDefault="003B2D11">
            <w:pPr>
              <w:spacing w:after="0" w:line="240" w:lineRule="auto"/>
            </w:pPr>
          </w:p>
        </w:tc>
      </w:tr>
      <w:tr w:rsidR="003B2D11" w14:paraId="1322ABA1" w14:textId="77777777">
        <w:tc>
          <w:tcPr>
            <w:tcW w:w="2880" w:type="dxa"/>
          </w:tcPr>
          <w:p w14:paraId="430BF2D0" w14:textId="1A93B390" w:rsidR="003B2D11" w:rsidRDefault="003B2D11">
            <w:pPr>
              <w:spacing w:after="0" w:line="240" w:lineRule="auto"/>
            </w:pPr>
            <w:r>
              <w:t>Discount</w:t>
            </w:r>
          </w:p>
        </w:tc>
        <w:tc>
          <w:tcPr>
            <w:tcW w:w="2880" w:type="dxa"/>
          </w:tcPr>
          <w:p w14:paraId="3C6EFD30" w14:textId="510265AC" w:rsidR="003B2D11" w:rsidRDefault="003B2D11">
            <w:pPr>
              <w:spacing w:after="0" w:line="240" w:lineRule="auto"/>
            </w:pPr>
            <w:r>
              <w:t>Double</w:t>
            </w:r>
          </w:p>
        </w:tc>
        <w:tc>
          <w:tcPr>
            <w:tcW w:w="2880" w:type="dxa"/>
          </w:tcPr>
          <w:p w14:paraId="08F3FC4C" w14:textId="77777777" w:rsidR="003B2D11" w:rsidRDefault="003B2D11">
            <w:pPr>
              <w:spacing w:after="0" w:line="240" w:lineRule="auto"/>
            </w:pPr>
          </w:p>
        </w:tc>
      </w:tr>
      <w:tr w:rsidR="003B2D11" w14:paraId="6EB7CE44" w14:textId="77777777">
        <w:tc>
          <w:tcPr>
            <w:tcW w:w="2880" w:type="dxa"/>
          </w:tcPr>
          <w:p w14:paraId="616E8AAE" w14:textId="30317BA1" w:rsidR="003B2D11" w:rsidRDefault="003B2D11">
            <w:pPr>
              <w:spacing w:after="0" w:line="240" w:lineRule="auto"/>
            </w:pPr>
            <w:r>
              <w:t>Discount type</w:t>
            </w:r>
          </w:p>
        </w:tc>
        <w:tc>
          <w:tcPr>
            <w:tcW w:w="2880" w:type="dxa"/>
          </w:tcPr>
          <w:p w14:paraId="68CB29A6" w14:textId="21186818" w:rsidR="003B2D11" w:rsidRDefault="003B2D11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509A97C" w14:textId="3754E2E0" w:rsidR="003B2D11" w:rsidRDefault="003B2D11">
            <w:pPr>
              <w:spacing w:after="0" w:line="240" w:lineRule="auto"/>
            </w:pPr>
            <w:r>
              <w:t>Comment (1 fixed, 2 percentage)</w:t>
            </w:r>
          </w:p>
        </w:tc>
      </w:tr>
      <w:tr w:rsidR="00AA6481" w14:paraId="3807DE86" w14:textId="77777777">
        <w:tc>
          <w:tcPr>
            <w:tcW w:w="2880" w:type="dxa"/>
          </w:tcPr>
          <w:p w14:paraId="0C250BE1" w14:textId="77777777" w:rsidR="00AA6481" w:rsidRDefault="0044259A">
            <w:pPr>
              <w:spacing w:after="0" w:line="240" w:lineRule="auto"/>
            </w:pPr>
            <w:proofErr w:type="spellStart"/>
            <w:r>
              <w:t>start_time</w:t>
            </w:r>
            <w:proofErr w:type="spellEnd"/>
          </w:p>
        </w:tc>
        <w:tc>
          <w:tcPr>
            <w:tcW w:w="2880" w:type="dxa"/>
          </w:tcPr>
          <w:p w14:paraId="04456679" w14:textId="77777777" w:rsidR="00AA6481" w:rsidRDefault="0044259A">
            <w:pPr>
              <w:spacing w:after="0" w:line="240" w:lineRule="auto"/>
            </w:pPr>
            <w:r>
              <w:t>TIME</w:t>
            </w:r>
          </w:p>
        </w:tc>
        <w:tc>
          <w:tcPr>
            <w:tcW w:w="2880" w:type="dxa"/>
          </w:tcPr>
          <w:p w14:paraId="7578D81E" w14:textId="77777777" w:rsidR="00AA6481" w:rsidRDefault="00AA6481">
            <w:pPr>
              <w:spacing w:after="0" w:line="240" w:lineRule="auto"/>
            </w:pPr>
          </w:p>
        </w:tc>
      </w:tr>
      <w:tr w:rsidR="00AA6481" w14:paraId="78B8E018" w14:textId="77777777">
        <w:tc>
          <w:tcPr>
            <w:tcW w:w="2880" w:type="dxa"/>
          </w:tcPr>
          <w:p w14:paraId="20F09C9D" w14:textId="77777777" w:rsidR="00AA6481" w:rsidRDefault="0044259A">
            <w:pPr>
              <w:spacing w:after="0" w:line="240" w:lineRule="auto"/>
            </w:pPr>
            <w:proofErr w:type="spellStart"/>
            <w:r>
              <w:t>end_time</w:t>
            </w:r>
            <w:proofErr w:type="spellEnd"/>
          </w:p>
        </w:tc>
        <w:tc>
          <w:tcPr>
            <w:tcW w:w="2880" w:type="dxa"/>
          </w:tcPr>
          <w:p w14:paraId="49B4F605" w14:textId="77777777" w:rsidR="00AA6481" w:rsidRDefault="0044259A">
            <w:pPr>
              <w:spacing w:after="0" w:line="240" w:lineRule="auto"/>
            </w:pPr>
            <w:r>
              <w:t>TIME</w:t>
            </w:r>
          </w:p>
        </w:tc>
        <w:tc>
          <w:tcPr>
            <w:tcW w:w="2880" w:type="dxa"/>
          </w:tcPr>
          <w:p w14:paraId="3E4F067E" w14:textId="77777777" w:rsidR="00AA6481" w:rsidRDefault="00AA6481">
            <w:pPr>
              <w:spacing w:after="0" w:line="240" w:lineRule="auto"/>
            </w:pPr>
          </w:p>
        </w:tc>
      </w:tr>
      <w:tr w:rsidR="00AA6481" w14:paraId="73E4C4E6" w14:textId="77777777">
        <w:tc>
          <w:tcPr>
            <w:tcW w:w="2880" w:type="dxa"/>
          </w:tcPr>
          <w:p w14:paraId="6779EE21" w14:textId="77777777" w:rsidR="00AA6481" w:rsidRDefault="0044259A">
            <w:pPr>
              <w:spacing w:after="0" w:line="240" w:lineRule="auto"/>
            </w:pPr>
            <w:r>
              <w:t>room</w:t>
            </w:r>
          </w:p>
        </w:tc>
        <w:tc>
          <w:tcPr>
            <w:tcW w:w="2880" w:type="dxa"/>
          </w:tcPr>
          <w:p w14:paraId="4BB15A1B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6DDA89C9" w14:textId="77777777" w:rsidR="00AA6481" w:rsidRDefault="00AA6481">
            <w:pPr>
              <w:spacing w:after="0" w:line="240" w:lineRule="auto"/>
            </w:pPr>
          </w:p>
        </w:tc>
      </w:tr>
    </w:tbl>
    <w:p w14:paraId="2A62A683" w14:textId="760F1492" w:rsidR="00AA6481" w:rsidRDefault="0044259A">
      <w:pPr>
        <w:pStyle w:val="Heading2"/>
      </w:pPr>
      <w:r>
        <w:t>Enrollments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2"/>
        <w:gridCol w:w="4036"/>
        <w:gridCol w:w="2248"/>
      </w:tblGrid>
      <w:tr w:rsidR="00AA6481" w14:paraId="2A8F0275" w14:textId="77777777" w:rsidTr="007A32CA">
        <w:tc>
          <w:tcPr>
            <w:tcW w:w="2572" w:type="dxa"/>
          </w:tcPr>
          <w:p w14:paraId="259ACC47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4036" w:type="dxa"/>
          </w:tcPr>
          <w:p w14:paraId="3E9B8DB8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248" w:type="dxa"/>
          </w:tcPr>
          <w:p w14:paraId="7098A215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33B7F0FD" w14:textId="77777777" w:rsidTr="007A32CA">
        <w:tc>
          <w:tcPr>
            <w:tcW w:w="2572" w:type="dxa"/>
          </w:tcPr>
          <w:p w14:paraId="4B5DFBAD" w14:textId="0542D215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4036" w:type="dxa"/>
          </w:tcPr>
          <w:p w14:paraId="6F8CE606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248" w:type="dxa"/>
          </w:tcPr>
          <w:p w14:paraId="0B616DA4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0755FDAD" w14:textId="77777777" w:rsidTr="007A32CA">
        <w:tc>
          <w:tcPr>
            <w:tcW w:w="2572" w:type="dxa"/>
          </w:tcPr>
          <w:p w14:paraId="32A4ED88" w14:textId="77777777" w:rsidR="00AA6481" w:rsidRDefault="0044259A">
            <w:pPr>
              <w:spacing w:after="0" w:line="240" w:lineRule="auto"/>
            </w:pPr>
            <w:proofErr w:type="spellStart"/>
            <w:r>
              <w:t>trainee_id</w:t>
            </w:r>
            <w:proofErr w:type="spellEnd"/>
          </w:p>
        </w:tc>
        <w:tc>
          <w:tcPr>
            <w:tcW w:w="4036" w:type="dxa"/>
          </w:tcPr>
          <w:p w14:paraId="7C394927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248" w:type="dxa"/>
          </w:tcPr>
          <w:p w14:paraId="3CB859B3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3FDD0A47" w14:textId="77777777" w:rsidTr="007A32CA">
        <w:tc>
          <w:tcPr>
            <w:tcW w:w="2572" w:type="dxa"/>
          </w:tcPr>
          <w:p w14:paraId="08F17A91" w14:textId="77777777" w:rsidR="00AA6481" w:rsidRDefault="0044259A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4036" w:type="dxa"/>
          </w:tcPr>
          <w:p w14:paraId="32F7C04D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248" w:type="dxa"/>
          </w:tcPr>
          <w:p w14:paraId="65992994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7A32CA" w14:paraId="66AF71D8" w14:textId="77777777" w:rsidTr="007A32CA">
        <w:tc>
          <w:tcPr>
            <w:tcW w:w="2572" w:type="dxa"/>
          </w:tcPr>
          <w:p w14:paraId="635F89DE" w14:textId="091CB68D" w:rsidR="007A32CA" w:rsidRDefault="00B630BE">
            <w:pPr>
              <w:spacing w:after="0" w:line="240" w:lineRule="auto"/>
            </w:pPr>
            <w:proofErr w:type="spellStart"/>
            <w:r>
              <w:t>batch</w:t>
            </w:r>
            <w:r w:rsidR="007A32CA">
              <w:t>_id</w:t>
            </w:r>
            <w:proofErr w:type="spellEnd"/>
          </w:p>
        </w:tc>
        <w:tc>
          <w:tcPr>
            <w:tcW w:w="4036" w:type="dxa"/>
          </w:tcPr>
          <w:p w14:paraId="6338E5A9" w14:textId="12B8AE55" w:rsidR="007A32CA" w:rsidRDefault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248" w:type="dxa"/>
          </w:tcPr>
          <w:p w14:paraId="18CF6056" w14:textId="77777777" w:rsidR="007A32CA" w:rsidRDefault="007A32CA">
            <w:pPr>
              <w:spacing w:after="0" w:line="240" w:lineRule="auto"/>
            </w:pPr>
          </w:p>
        </w:tc>
      </w:tr>
      <w:tr w:rsidR="00AA6481" w14:paraId="5090FC5D" w14:textId="77777777" w:rsidTr="007A32CA">
        <w:tc>
          <w:tcPr>
            <w:tcW w:w="2572" w:type="dxa"/>
          </w:tcPr>
          <w:p w14:paraId="1DE014C5" w14:textId="77777777" w:rsidR="00AA6481" w:rsidRDefault="0044259A">
            <w:pPr>
              <w:spacing w:after="0" w:line="240" w:lineRule="auto"/>
            </w:pPr>
            <w:proofErr w:type="spellStart"/>
            <w:r>
              <w:t>enrollment_date</w:t>
            </w:r>
            <w:proofErr w:type="spellEnd"/>
          </w:p>
        </w:tc>
        <w:tc>
          <w:tcPr>
            <w:tcW w:w="4036" w:type="dxa"/>
          </w:tcPr>
          <w:p w14:paraId="38898E47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248" w:type="dxa"/>
          </w:tcPr>
          <w:p w14:paraId="102402ED" w14:textId="77777777" w:rsidR="00AA6481" w:rsidRDefault="00AA6481">
            <w:pPr>
              <w:spacing w:after="0" w:line="240" w:lineRule="auto"/>
            </w:pPr>
          </w:p>
        </w:tc>
      </w:tr>
      <w:tr w:rsidR="00AA6481" w14:paraId="3634D1D9" w14:textId="77777777" w:rsidTr="007A32CA">
        <w:tc>
          <w:tcPr>
            <w:tcW w:w="2572" w:type="dxa"/>
          </w:tcPr>
          <w:p w14:paraId="652E5373" w14:textId="77777777" w:rsidR="00AA6481" w:rsidRDefault="0044259A">
            <w:pPr>
              <w:spacing w:after="0" w:line="240" w:lineRule="auto"/>
            </w:pPr>
            <w:r>
              <w:t>status</w:t>
            </w:r>
          </w:p>
        </w:tc>
        <w:tc>
          <w:tcPr>
            <w:tcW w:w="4036" w:type="dxa"/>
          </w:tcPr>
          <w:p w14:paraId="3D44508C" w14:textId="77777777" w:rsidR="00AA6481" w:rsidRDefault="0044259A">
            <w:pPr>
              <w:spacing w:after="0" w:line="240" w:lineRule="auto"/>
            </w:pPr>
            <w:r>
              <w:t>ENUM('</w:t>
            </w:r>
            <w:proofErr w:type="spellStart"/>
            <w:r>
              <w:t>Enrolled','Completed','Dropped</w:t>
            </w:r>
            <w:proofErr w:type="spellEnd"/>
            <w:r>
              <w:t>')</w:t>
            </w:r>
          </w:p>
        </w:tc>
        <w:tc>
          <w:tcPr>
            <w:tcW w:w="2248" w:type="dxa"/>
          </w:tcPr>
          <w:p w14:paraId="00D2E8AC" w14:textId="77777777" w:rsidR="00AA6481" w:rsidRDefault="00AA6481">
            <w:pPr>
              <w:spacing w:after="0" w:line="240" w:lineRule="auto"/>
            </w:pPr>
          </w:p>
        </w:tc>
      </w:tr>
    </w:tbl>
    <w:p w14:paraId="236330A0" w14:textId="77777777" w:rsidR="00AA6481" w:rsidRDefault="0044259A">
      <w:pPr>
        <w:pStyle w:val="Heading2"/>
      </w:pPr>
      <w: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3172"/>
        <w:gridCol w:w="2829"/>
      </w:tblGrid>
      <w:tr w:rsidR="00AA6481" w14:paraId="032384F1" w14:textId="77777777" w:rsidTr="007A32CA">
        <w:tc>
          <w:tcPr>
            <w:tcW w:w="2855" w:type="dxa"/>
          </w:tcPr>
          <w:p w14:paraId="2F4D314F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3172" w:type="dxa"/>
          </w:tcPr>
          <w:p w14:paraId="3F696C9B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29" w:type="dxa"/>
          </w:tcPr>
          <w:p w14:paraId="4A784608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1EF2E41A" w14:textId="77777777" w:rsidTr="007A32CA">
        <w:tc>
          <w:tcPr>
            <w:tcW w:w="2855" w:type="dxa"/>
          </w:tcPr>
          <w:p w14:paraId="04AFB179" w14:textId="05D4DECD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3172" w:type="dxa"/>
          </w:tcPr>
          <w:p w14:paraId="633830F8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29" w:type="dxa"/>
          </w:tcPr>
          <w:p w14:paraId="7DBB8BE6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7A32CA" w14:paraId="235EF69C" w14:textId="77777777" w:rsidTr="007A32CA">
        <w:tc>
          <w:tcPr>
            <w:tcW w:w="2855" w:type="dxa"/>
          </w:tcPr>
          <w:p w14:paraId="67258280" w14:textId="6FE897BD" w:rsidR="007A32CA" w:rsidRDefault="00310EC0" w:rsidP="007A32CA">
            <w:pPr>
              <w:spacing w:after="0" w:line="240" w:lineRule="auto"/>
            </w:pPr>
            <w:proofErr w:type="spellStart"/>
            <w:r>
              <w:t>Batch_id</w:t>
            </w:r>
            <w:proofErr w:type="spellEnd"/>
          </w:p>
        </w:tc>
        <w:tc>
          <w:tcPr>
            <w:tcW w:w="3172" w:type="dxa"/>
          </w:tcPr>
          <w:p w14:paraId="250C462A" w14:textId="77777777" w:rsidR="007A32CA" w:rsidRDefault="007A32CA" w:rsidP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829" w:type="dxa"/>
          </w:tcPr>
          <w:p w14:paraId="62EC6EAE" w14:textId="77777777" w:rsidR="007A32CA" w:rsidRDefault="007A32CA" w:rsidP="007A32CA">
            <w:pPr>
              <w:spacing w:after="0" w:line="240" w:lineRule="auto"/>
            </w:pPr>
            <w:r>
              <w:t>FK</w:t>
            </w:r>
          </w:p>
        </w:tc>
      </w:tr>
      <w:tr w:rsidR="00AA6481" w14:paraId="10417A9F" w14:textId="77777777" w:rsidTr="007A32CA">
        <w:tc>
          <w:tcPr>
            <w:tcW w:w="2855" w:type="dxa"/>
          </w:tcPr>
          <w:p w14:paraId="0D2779A5" w14:textId="77777777" w:rsidR="00AA6481" w:rsidRDefault="0044259A">
            <w:pPr>
              <w:spacing w:after="0" w:line="240" w:lineRule="auto"/>
            </w:pPr>
            <w:proofErr w:type="spellStart"/>
            <w:r>
              <w:t>trainee_id</w:t>
            </w:r>
            <w:proofErr w:type="spellEnd"/>
          </w:p>
        </w:tc>
        <w:tc>
          <w:tcPr>
            <w:tcW w:w="3172" w:type="dxa"/>
          </w:tcPr>
          <w:p w14:paraId="3E72608B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29" w:type="dxa"/>
          </w:tcPr>
          <w:p w14:paraId="44EE97C7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1585D0D6" w14:textId="77777777" w:rsidTr="007A32CA">
        <w:tc>
          <w:tcPr>
            <w:tcW w:w="2855" w:type="dxa"/>
          </w:tcPr>
          <w:p w14:paraId="3B09EA9F" w14:textId="77777777" w:rsidR="00AA6481" w:rsidRDefault="0044259A">
            <w:pPr>
              <w:spacing w:after="0" w:line="240" w:lineRule="auto"/>
            </w:pPr>
            <w:proofErr w:type="spellStart"/>
            <w:r>
              <w:t>attendance_date</w:t>
            </w:r>
            <w:proofErr w:type="spellEnd"/>
          </w:p>
        </w:tc>
        <w:tc>
          <w:tcPr>
            <w:tcW w:w="3172" w:type="dxa"/>
          </w:tcPr>
          <w:p w14:paraId="067AACD5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829" w:type="dxa"/>
          </w:tcPr>
          <w:p w14:paraId="2B451D67" w14:textId="77777777" w:rsidR="00AA6481" w:rsidRDefault="00AA6481">
            <w:pPr>
              <w:spacing w:after="0" w:line="240" w:lineRule="auto"/>
            </w:pPr>
          </w:p>
        </w:tc>
      </w:tr>
      <w:tr w:rsidR="00AA6481" w14:paraId="257D8893" w14:textId="77777777" w:rsidTr="007A32CA">
        <w:tc>
          <w:tcPr>
            <w:tcW w:w="2855" w:type="dxa"/>
          </w:tcPr>
          <w:p w14:paraId="49A9621B" w14:textId="77777777" w:rsidR="00AA6481" w:rsidRDefault="0044259A">
            <w:pPr>
              <w:spacing w:after="0" w:line="240" w:lineRule="auto"/>
            </w:pPr>
            <w:r>
              <w:t>status</w:t>
            </w:r>
          </w:p>
        </w:tc>
        <w:tc>
          <w:tcPr>
            <w:tcW w:w="3172" w:type="dxa"/>
          </w:tcPr>
          <w:p w14:paraId="022580C7" w14:textId="77777777" w:rsidR="00AA6481" w:rsidRDefault="0044259A">
            <w:pPr>
              <w:spacing w:after="0" w:line="240" w:lineRule="auto"/>
            </w:pPr>
            <w:r>
              <w:t>ENUM('</w:t>
            </w:r>
            <w:proofErr w:type="spellStart"/>
            <w:r>
              <w:t>Present','Absent','Late</w:t>
            </w:r>
            <w:proofErr w:type="spellEnd"/>
            <w:r>
              <w:t>')</w:t>
            </w:r>
          </w:p>
        </w:tc>
        <w:tc>
          <w:tcPr>
            <w:tcW w:w="2829" w:type="dxa"/>
          </w:tcPr>
          <w:p w14:paraId="73C9F309" w14:textId="77777777" w:rsidR="00AA6481" w:rsidRDefault="00AA6481">
            <w:pPr>
              <w:spacing w:after="0" w:line="240" w:lineRule="auto"/>
            </w:pPr>
          </w:p>
        </w:tc>
      </w:tr>
    </w:tbl>
    <w:p w14:paraId="5BED33F6" w14:textId="77777777" w:rsidR="00AA6481" w:rsidRDefault="0044259A">
      <w:pPr>
        <w:pStyle w:val="Heading2"/>
      </w:pPr>
      <w:r>
        <w:t>Exams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61D61F85" w14:textId="77777777">
        <w:tc>
          <w:tcPr>
            <w:tcW w:w="2880" w:type="dxa"/>
          </w:tcPr>
          <w:p w14:paraId="35EF45ED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375A5B9B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2079203A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659415B4" w14:textId="77777777">
        <w:tc>
          <w:tcPr>
            <w:tcW w:w="2880" w:type="dxa"/>
          </w:tcPr>
          <w:p w14:paraId="6E8411F9" w14:textId="0B10A160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5BB2636F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659D7B67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1D34EA57" w14:textId="77777777">
        <w:tc>
          <w:tcPr>
            <w:tcW w:w="2880" w:type="dxa"/>
          </w:tcPr>
          <w:p w14:paraId="7D117AD2" w14:textId="77777777" w:rsidR="00AA6481" w:rsidRDefault="0044259A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2880" w:type="dxa"/>
          </w:tcPr>
          <w:p w14:paraId="22A1C1BA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291C4BA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7A32CA" w14:paraId="1322E291" w14:textId="77777777">
        <w:tc>
          <w:tcPr>
            <w:tcW w:w="2880" w:type="dxa"/>
          </w:tcPr>
          <w:p w14:paraId="3DD9F6F5" w14:textId="5729039E" w:rsidR="007A32CA" w:rsidRDefault="00310EC0" w:rsidP="007A32CA">
            <w:pPr>
              <w:spacing w:after="0" w:line="240" w:lineRule="auto"/>
            </w:pPr>
            <w:proofErr w:type="spellStart"/>
            <w:r>
              <w:t>Batch_id</w:t>
            </w:r>
            <w:proofErr w:type="spellEnd"/>
          </w:p>
        </w:tc>
        <w:tc>
          <w:tcPr>
            <w:tcW w:w="2880" w:type="dxa"/>
          </w:tcPr>
          <w:p w14:paraId="6DE3F2E3" w14:textId="3C06E253" w:rsidR="007A32CA" w:rsidRDefault="007A32CA" w:rsidP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CE9DF28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6DECE24A" w14:textId="77777777">
        <w:tc>
          <w:tcPr>
            <w:tcW w:w="2880" w:type="dxa"/>
          </w:tcPr>
          <w:p w14:paraId="120ECC1F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t>exam_name</w:t>
            </w:r>
            <w:proofErr w:type="spellEnd"/>
          </w:p>
        </w:tc>
        <w:tc>
          <w:tcPr>
            <w:tcW w:w="2880" w:type="dxa"/>
          </w:tcPr>
          <w:p w14:paraId="5CB983CC" w14:textId="77777777" w:rsidR="007A32CA" w:rsidRDefault="007A32CA" w:rsidP="007A32C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54020E56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3C8B47A4" w14:textId="77777777">
        <w:tc>
          <w:tcPr>
            <w:tcW w:w="2880" w:type="dxa"/>
          </w:tcPr>
          <w:p w14:paraId="33B2240C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t>exam_date</w:t>
            </w:r>
            <w:proofErr w:type="spellEnd"/>
          </w:p>
        </w:tc>
        <w:tc>
          <w:tcPr>
            <w:tcW w:w="2880" w:type="dxa"/>
          </w:tcPr>
          <w:p w14:paraId="541DC13E" w14:textId="77777777" w:rsidR="007A32CA" w:rsidRDefault="007A32CA" w:rsidP="007A32C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148B3C0C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1C2135BF" w14:textId="77777777">
        <w:tc>
          <w:tcPr>
            <w:tcW w:w="2880" w:type="dxa"/>
          </w:tcPr>
          <w:p w14:paraId="464829A8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t>total_marks</w:t>
            </w:r>
            <w:proofErr w:type="spellEnd"/>
          </w:p>
        </w:tc>
        <w:tc>
          <w:tcPr>
            <w:tcW w:w="2880" w:type="dxa"/>
          </w:tcPr>
          <w:p w14:paraId="5972EC05" w14:textId="77777777" w:rsidR="007A32CA" w:rsidRDefault="007A32CA" w:rsidP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28D55B6D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7CB5C154" w14:textId="77777777">
        <w:tc>
          <w:tcPr>
            <w:tcW w:w="2880" w:type="dxa"/>
          </w:tcPr>
          <w:p w14:paraId="4117AF5D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lastRenderedPageBreak/>
              <w:t>pass_marks</w:t>
            </w:r>
            <w:proofErr w:type="spellEnd"/>
          </w:p>
        </w:tc>
        <w:tc>
          <w:tcPr>
            <w:tcW w:w="2880" w:type="dxa"/>
          </w:tcPr>
          <w:p w14:paraId="44AF477F" w14:textId="77777777" w:rsidR="007A32CA" w:rsidRDefault="007A32CA" w:rsidP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13569C45" w14:textId="77777777" w:rsidR="007A32CA" w:rsidRDefault="007A32CA" w:rsidP="007A32CA">
            <w:pPr>
              <w:spacing w:after="0" w:line="240" w:lineRule="auto"/>
            </w:pPr>
          </w:p>
        </w:tc>
      </w:tr>
    </w:tbl>
    <w:p w14:paraId="63C6B18B" w14:textId="77777777" w:rsidR="00AA6481" w:rsidRDefault="0044259A">
      <w:pPr>
        <w:pStyle w:val="Heading2"/>
      </w:pPr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613C4A9F" w14:textId="77777777">
        <w:tc>
          <w:tcPr>
            <w:tcW w:w="2880" w:type="dxa"/>
          </w:tcPr>
          <w:p w14:paraId="58960F6A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0FDA4142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43063C18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6C365CED" w14:textId="77777777">
        <w:tc>
          <w:tcPr>
            <w:tcW w:w="2880" w:type="dxa"/>
          </w:tcPr>
          <w:p w14:paraId="610790CC" w14:textId="029502A5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7A4AD68B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24159D0A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537E010C" w14:textId="77777777">
        <w:tc>
          <w:tcPr>
            <w:tcW w:w="2880" w:type="dxa"/>
          </w:tcPr>
          <w:p w14:paraId="7C97D732" w14:textId="77777777" w:rsidR="00AA6481" w:rsidRDefault="0044259A">
            <w:pPr>
              <w:spacing w:after="0" w:line="240" w:lineRule="auto"/>
            </w:pPr>
            <w:proofErr w:type="spellStart"/>
            <w:r>
              <w:t>exam_id</w:t>
            </w:r>
            <w:proofErr w:type="spellEnd"/>
          </w:p>
        </w:tc>
        <w:tc>
          <w:tcPr>
            <w:tcW w:w="2880" w:type="dxa"/>
          </w:tcPr>
          <w:p w14:paraId="682796F7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1D78108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7FF1A076" w14:textId="77777777">
        <w:tc>
          <w:tcPr>
            <w:tcW w:w="2880" w:type="dxa"/>
          </w:tcPr>
          <w:p w14:paraId="23FB0DD7" w14:textId="77777777" w:rsidR="00AA6481" w:rsidRDefault="0044259A">
            <w:pPr>
              <w:spacing w:after="0" w:line="240" w:lineRule="auto"/>
            </w:pPr>
            <w:proofErr w:type="spellStart"/>
            <w:r>
              <w:t>trainee_id</w:t>
            </w:r>
            <w:proofErr w:type="spellEnd"/>
          </w:p>
        </w:tc>
        <w:tc>
          <w:tcPr>
            <w:tcW w:w="2880" w:type="dxa"/>
          </w:tcPr>
          <w:p w14:paraId="714EBAD5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74627363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22EC8A01" w14:textId="77777777">
        <w:tc>
          <w:tcPr>
            <w:tcW w:w="2880" w:type="dxa"/>
          </w:tcPr>
          <w:p w14:paraId="73A5C6AD" w14:textId="77777777" w:rsidR="00AA6481" w:rsidRDefault="0044259A">
            <w:pPr>
              <w:spacing w:after="0" w:line="240" w:lineRule="auto"/>
            </w:pPr>
            <w:proofErr w:type="spellStart"/>
            <w:r>
              <w:t>obtained_marks</w:t>
            </w:r>
            <w:proofErr w:type="spellEnd"/>
          </w:p>
        </w:tc>
        <w:tc>
          <w:tcPr>
            <w:tcW w:w="2880" w:type="dxa"/>
          </w:tcPr>
          <w:p w14:paraId="39C3C5C5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2686F833" w14:textId="77777777" w:rsidR="00AA6481" w:rsidRDefault="00AA6481">
            <w:pPr>
              <w:spacing w:after="0" w:line="240" w:lineRule="auto"/>
            </w:pPr>
          </w:p>
        </w:tc>
      </w:tr>
      <w:tr w:rsidR="00AA6481" w14:paraId="5910138E" w14:textId="77777777">
        <w:tc>
          <w:tcPr>
            <w:tcW w:w="2880" w:type="dxa"/>
          </w:tcPr>
          <w:p w14:paraId="67771B28" w14:textId="77777777" w:rsidR="00AA6481" w:rsidRDefault="0044259A">
            <w:pPr>
              <w:spacing w:after="0" w:line="240" w:lineRule="auto"/>
            </w:pPr>
            <w:r>
              <w:t>grade</w:t>
            </w:r>
          </w:p>
        </w:tc>
        <w:tc>
          <w:tcPr>
            <w:tcW w:w="2880" w:type="dxa"/>
          </w:tcPr>
          <w:p w14:paraId="5F59C2B8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2880" w:type="dxa"/>
          </w:tcPr>
          <w:p w14:paraId="118FE9FC" w14:textId="77777777" w:rsidR="00AA6481" w:rsidRDefault="00AA6481">
            <w:pPr>
              <w:spacing w:after="0" w:line="240" w:lineRule="auto"/>
            </w:pPr>
          </w:p>
        </w:tc>
      </w:tr>
      <w:tr w:rsidR="00AA6481" w14:paraId="788288E6" w14:textId="77777777">
        <w:tc>
          <w:tcPr>
            <w:tcW w:w="2880" w:type="dxa"/>
          </w:tcPr>
          <w:p w14:paraId="58CB1277" w14:textId="77777777" w:rsidR="00AA6481" w:rsidRDefault="0044259A">
            <w:pPr>
              <w:spacing w:after="0" w:line="240" w:lineRule="auto"/>
            </w:pPr>
            <w:r>
              <w:t>remarks</w:t>
            </w:r>
          </w:p>
        </w:tc>
        <w:tc>
          <w:tcPr>
            <w:tcW w:w="2880" w:type="dxa"/>
          </w:tcPr>
          <w:p w14:paraId="01903DF2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15A510CF" w14:textId="77777777" w:rsidR="00AA6481" w:rsidRDefault="00AA6481">
            <w:pPr>
              <w:spacing w:after="0" w:line="240" w:lineRule="auto"/>
            </w:pPr>
          </w:p>
        </w:tc>
      </w:tr>
    </w:tbl>
    <w:p w14:paraId="42CAD1A2" w14:textId="77777777" w:rsidR="00AA6481" w:rsidRDefault="0044259A">
      <w:pPr>
        <w:pStyle w:val="Heading2"/>
      </w:pPr>
      <w:r>
        <w:t>Certificates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481" w14:paraId="34BFED55" w14:textId="77777777">
        <w:tc>
          <w:tcPr>
            <w:tcW w:w="2880" w:type="dxa"/>
          </w:tcPr>
          <w:p w14:paraId="79D90FA3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2880" w:type="dxa"/>
          </w:tcPr>
          <w:p w14:paraId="1739CD9D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880" w:type="dxa"/>
          </w:tcPr>
          <w:p w14:paraId="1F91BB02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250F7BEE" w14:textId="77777777">
        <w:tc>
          <w:tcPr>
            <w:tcW w:w="2880" w:type="dxa"/>
          </w:tcPr>
          <w:p w14:paraId="420092CC" w14:textId="77777777" w:rsidR="00AA6481" w:rsidRDefault="0044259A">
            <w:pPr>
              <w:spacing w:after="0" w:line="240" w:lineRule="auto"/>
            </w:pPr>
            <w:proofErr w:type="spellStart"/>
            <w:r>
              <w:t>certificate_id</w:t>
            </w:r>
            <w:proofErr w:type="spellEnd"/>
          </w:p>
        </w:tc>
        <w:tc>
          <w:tcPr>
            <w:tcW w:w="2880" w:type="dxa"/>
          </w:tcPr>
          <w:p w14:paraId="2B0C6970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880" w:type="dxa"/>
          </w:tcPr>
          <w:p w14:paraId="1635B28D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2095A342" w14:textId="77777777">
        <w:tc>
          <w:tcPr>
            <w:tcW w:w="2880" w:type="dxa"/>
          </w:tcPr>
          <w:p w14:paraId="5E120F7C" w14:textId="77777777" w:rsidR="00AA6481" w:rsidRDefault="0044259A">
            <w:pPr>
              <w:spacing w:after="0" w:line="240" w:lineRule="auto"/>
            </w:pPr>
            <w:proofErr w:type="spellStart"/>
            <w:r>
              <w:t>trainee_id</w:t>
            </w:r>
            <w:proofErr w:type="spellEnd"/>
          </w:p>
        </w:tc>
        <w:tc>
          <w:tcPr>
            <w:tcW w:w="2880" w:type="dxa"/>
          </w:tcPr>
          <w:p w14:paraId="75E8E076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01F7F599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4890185B" w14:textId="77777777">
        <w:tc>
          <w:tcPr>
            <w:tcW w:w="2880" w:type="dxa"/>
          </w:tcPr>
          <w:p w14:paraId="27A4E90E" w14:textId="77777777" w:rsidR="00AA6481" w:rsidRDefault="0044259A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2880" w:type="dxa"/>
          </w:tcPr>
          <w:p w14:paraId="7C8D92E7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E49996F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7A32CA" w14:paraId="1FAA6AFA" w14:textId="77777777">
        <w:tc>
          <w:tcPr>
            <w:tcW w:w="2880" w:type="dxa"/>
          </w:tcPr>
          <w:p w14:paraId="372699EE" w14:textId="58F46321" w:rsidR="007A32CA" w:rsidRDefault="00310EC0" w:rsidP="007A32CA">
            <w:pPr>
              <w:spacing w:after="0" w:line="240" w:lineRule="auto"/>
            </w:pPr>
            <w:proofErr w:type="spellStart"/>
            <w:r>
              <w:t>Batch_id</w:t>
            </w:r>
            <w:proofErr w:type="spellEnd"/>
          </w:p>
        </w:tc>
        <w:tc>
          <w:tcPr>
            <w:tcW w:w="2880" w:type="dxa"/>
          </w:tcPr>
          <w:p w14:paraId="5EEC00DF" w14:textId="2A8E29E5" w:rsidR="007A32CA" w:rsidRDefault="007A32CA" w:rsidP="007A32CA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1EEA5ACF" w14:textId="5A8DF565" w:rsidR="007A32CA" w:rsidRDefault="007A32CA" w:rsidP="007A32CA">
            <w:pPr>
              <w:spacing w:after="0" w:line="240" w:lineRule="auto"/>
            </w:pPr>
            <w:r>
              <w:t>FK</w:t>
            </w:r>
          </w:p>
        </w:tc>
      </w:tr>
      <w:tr w:rsidR="007A32CA" w14:paraId="7B6AFB68" w14:textId="77777777">
        <w:tc>
          <w:tcPr>
            <w:tcW w:w="2880" w:type="dxa"/>
          </w:tcPr>
          <w:p w14:paraId="5B033D83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t>certificate_no</w:t>
            </w:r>
            <w:proofErr w:type="spellEnd"/>
          </w:p>
        </w:tc>
        <w:tc>
          <w:tcPr>
            <w:tcW w:w="2880" w:type="dxa"/>
          </w:tcPr>
          <w:p w14:paraId="265BBE5B" w14:textId="77777777" w:rsidR="007A32CA" w:rsidRDefault="007A32CA" w:rsidP="007A32C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50) UNIQUE</w:t>
            </w:r>
          </w:p>
        </w:tc>
        <w:tc>
          <w:tcPr>
            <w:tcW w:w="2880" w:type="dxa"/>
          </w:tcPr>
          <w:p w14:paraId="28A274E3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2C1E0036" w14:textId="77777777">
        <w:tc>
          <w:tcPr>
            <w:tcW w:w="2880" w:type="dxa"/>
          </w:tcPr>
          <w:p w14:paraId="523BC7E8" w14:textId="77777777" w:rsidR="007A32CA" w:rsidRDefault="007A32CA" w:rsidP="007A32CA">
            <w:pPr>
              <w:spacing w:after="0" w:line="240" w:lineRule="auto"/>
            </w:pPr>
            <w:proofErr w:type="spellStart"/>
            <w:r>
              <w:t>issue_date</w:t>
            </w:r>
            <w:proofErr w:type="spellEnd"/>
          </w:p>
        </w:tc>
        <w:tc>
          <w:tcPr>
            <w:tcW w:w="2880" w:type="dxa"/>
          </w:tcPr>
          <w:p w14:paraId="5A70E453" w14:textId="77777777" w:rsidR="007A32CA" w:rsidRDefault="007A32CA" w:rsidP="007A32CA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37F42436" w14:textId="77777777" w:rsidR="007A32CA" w:rsidRDefault="007A32CA" w:rsidP="007A32CA">
            <w:pPr>
              <w:spacing w:after="0" w:line="240" w:lineRule="auto"/>
            </w:pPr>
          </w:p>
        </w:tc>
      </w:tr>
      <w:tr w:rsidR="007A32CA" w14:paraId="4A2DF263" w14:textId="77777777">
        <w:tc>
          <w:tcPr>
            <w:tcW w:w="2880" w:type="dxa"/>
          </w:tcPr>
          <w:p w14:paraId="15FAF43B" w14:textId="77777777" w:rsidR="007A32CA" w:rsidRDefault="007A32CA" w:rsidP="007A32C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7784264" w14:textId="77777777" w:rsidR="007A32CA" w:rsidRDefault="007A32CA" w:rsidP="007A32CA">
            <w:pPr>
              <w:spacing w:after="0" w:line="240" w:lineRule="auto"/>
            </w:pPr>
            <w:r>
              <w:t>ENUM('</w:t>
            </w:r>
            <w:proofErr w:type="spellStart"/>
            <w:r>
              <w:t>Issued','Pending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3B97D0B1" w14:textId="77777777" w:rsidR="007A32CA" w:rsidRDefault="007A32CA" w:rsidP="007A32CA">
            <w:pPr>
              <w:spacing w:after="0" w:line="240" w:lineRule="auto"/>
            </w:pPr>
          </w:p>
        </w:tc>
      </w:tr>
    </w:tbl>
    <w:p w14:paraId="4ABDD7ED" w14:textId="6B13B869" w:rsidR="007A32CA" w:rsidRDefault="007A32CA" w:rsidP="007A32CA">
      <w:pPr>
        <w:pStyle w:val="Heading2"/>
      </w:pPr>
      <w: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2"/>
        <w:gridCol w:w="4224"/>
        <w:gridCol w:w="2100"/>
      </w:tblGrid>
      <w:tr w:rsidR="007A32CA" w14:paraId="1B9E68BB" w14:textId="77777777" w:rsidTr="0002409D">
        <w:tc>
          <w:tcPr>
            <w:tcW w:w="2532" w:type="dxa"/>
          </w:tcPr>
          <w:p w14:paraId="70116D52" w14:textId="77777777" w:rsidR="007A32CA" w:rsidRDefault="007A32CA" w:rsidP="0002409D">
            <w:pPr>
              <w:spacing w:after="0" w:line="240" w:lineRule="auto"/>
            </w:pPr>
            <w:r>
              <w:t>Field</w:t>
            </w:r>
          </w:p>
        </w:tc>
        <w:tc>
          <w:tcPr>
            <w:tcW w:w="4224" w:type="dxa"/>
          </w:tcPr>
          <w:p w14:paraId="679BD4E7" w14:textId="77777777" w:rsidR="007A32CA" w:rsidRDefault="007A32CA" w:rsidP="0002409D">
            <w:pPr>
              <w:spacing w:after="0" w:line="240" w:lineRule="auto"/>
            </w:pPr>
            <w:r>
              <w:t>Data Type</w:t>
            </w:r>
          </w:p>
        </w:tc>
        <w:tc>
          <w:tcPr>
            <w:tcW w:w="2100" w:type="dxa"/>
          </w:tcPr>
          <w:p w14:paraId="60439455" w14:textId="77777777" w:rsidR="007A32CA" w:rsidRDefault="007A32CA" w:rsidP="0002409D">
            <w:pPr>
              <w:spacing w:after="0" w:line="240" w:lineRule="auto"/>
            </w:pPr>
            <w:r>
              <w:t>Key</w:t>
            </w:r>
          </w:p>
        </w:tc>
      </w:tr>
      <w:tr w:rsidR="007A32CA" w14:paraId="2D99B8EC" w14:textId="77777777" w:rsidTr="0002409D">
        <w:tc>
          <w:tcPr>
            <w:tcW w:w="2532" w:type="dxa"/>
          </w:tcPr>
          <w:p w14:paraId="27249E55" w14:textId="77777777" w:rsidR="007A32CA" w:rsidRDefault="007A32CA" w:rsidP="0002409D">
            <w:pPr>
              <w:spacing w:after="0" w:line="240" w:lineRule="auto"/>
            </w:pPr>
            <w:r>
              <w:t>id</w:t>
            </w:r>
          </w:p>
        </w:tc>
        <w:tc>
          <w:tcPr>
            <w:tcW w:w="4224" w:type="dxa"/>
          </w:tcPr>
          <w:p w14:paraId="42DAF8E6" w14:textId="77777777" w:rsidR="007A32CA" w:rsidRDefault="007A32CA" w:rsidP="0002409D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100" w:type="dxa"/>
          </w:tcPr>
          <w:p w14:paraId="658B571C" w14:textId="77777777" w:rsidR="007A32CA" w:rsidRDefault="007A32CA" w:rsidP="0002409D">
            <w:pPr>
              <w:spacing w:after="0" w:line="240" w:lineRule="auto"/>
            </w:pPr>
            <w:r>
              <w:t>PK</w:t>
            </w:r>
          </w:p>
        </w:tc>
      </w:tr>
      <w:tr w:rsidR="007A32CA" w14:paraId="0700EE57" w14:textId="77777777" w:rsidTr="0002409D">
        <w:tc>
          <w:tcPr>
            <w:tcW w:w="2532" w:type="dxa"/>
          </w:tcPr>
          <w:p w14:paraId="7D57F0D9" w14:textId="36D560CB" w:rsidR="007A32CA" w:rsidRDefault="007A32CA" w:rsidP="0002409D">
            <w:pPr>
              <w:spacing w:after="0" w:line="240" w:lineRule="auto"/>
            </w:pPr>
            <w:proofErr w:type="spellStart"/>
            <w:r>
              <w:t>Student_id</w:t>
            </w:r>
            <w:proofErr w:type="spellEnd"/>
          </w:p>
        </w:tc>
        <w:tc>
          <w:tcPr>
            <w:tcW w:w="4224" w:type="dxa"/>
          </w:tcPr>
          <w:p w14:paraId="31BFC119" w14:textId="77777777" w:rsidR="007A32CA" w:rsidRDefault="007A32CA" w:rsidP="0002409D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245FB71F" w14:textId="77777777" w:rsidR="007A32CA" w:rsidRDefault="007A32CA" w:rsidP="0002409D">
            <w:pPr>
              <w:spacing w:after="0" w:line="240" w:lineRule="auto"/>
            </w:pPr>
            <w:r>
              <w:t>FK</w:t>
            </w:r>
          </w:p>
        </w:tc>
      </w:tr>
      <w:tr w:rsidR="007A32CA" w14:paraId="10D371AF" w14:textId="77777777" w:rsidTr="0002409D">
        <w:tc>
          <w:tcPr>
            <w:tcW w:w="2532" w:type="dxa"/>
          </w:tcPr>
          <w:p w14:paraId="37B8EAF0" w14:textId="72CA7411" w:rsidR="007A32CA" w:rsidRDefault="007A32CA" w:rsidP="0002409D">
            <w:pPr>
              <w:spacing w:after="0" w:line="240" w:lineRule="auto"/>
            </w:pPr>
            <w:proofErr w:type="spellStart"/>
            <w:r>
              <w:t>Sub_total</w:t>
            </w:r>
            <w:proofErr w:type="spellEnd"/>
          </w:p>
        </w:tc>
        <w:tc>
          <w:tcPr>
            <w:tcW w:w="4224" w:type="dxa"/>
          </w:tcPr>
          <w:p w14:paraId="4C19D221" w14:textId="1AD0B4B3" w:rsidR="007A32CA" w:rsidRDefault="00431940" w:rsidP="0002409D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159F06C5" w14:textId="77777777" w:rsidR="007A32CA" w:rsidRDefault="007A32CA" w:rsidP="0002409D">
            <w:pPr>
              <w:spacing w:after="0" w:line="240" w:lineRule="auto"/>
            </w:pPr>
          </w:p>
        </w:tc>
      </w:tr>
      <w:tr w:rsidR="007A32CA" w14:paraId="11BC9FC6" w14:textId="77777777" w:rsidTr="0002409D">
        <w:tc>
          <w:tcPr>
            <w:tcW w:w="2532" w:type="dxa"/>
          </w:tcPr>
          <w:p w14:paraId="24FE3014" w14:textId="4E94A489" w:rsidR="007A32CA" w:rsidRDefault="007A32CA" w:rsidP="0002409D">
            <w:pPr>
              <w:spacing w:after="0" w:line="240" w:lineRule="auto"/>
            </w:pPr>
            <w:proofErr w:type="spellStart"/>
            <w:r>
              <w:t>Discount_amoun</w:t>
            </w:r>
            <w:r w:rsidR="00E67B22">
              <w:t>t</w:t>
            </w:r>
            <w:proofErr w:type="spellEnd"/>
          </w:p>
        </w:tc>
        <w:tc>
          <w:tcPr>
            <w:tcW w:w="4224" w:type="dxa"/>
          </w:tcPr>
          <w:p w14:paraId="46874116" w14:textId="28B8EE18" w:rsidR="007A32CA" w:rsidRDefault="00431940" w:rsidP="0002409D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4DD8D051" w14:textId="77777777" w:rsidR="007A32CA" w:rsidRDefault="007A32CA" w:rsidP="0002409D">
            <w:pPr>
              <w:spacing w:after="0" w:line="240" w:lineRule="auto"/>
            </w:pPr>
          </w:p>
        </w:tc>
      </w:tr>
      <w:tr w:rsidR="00431940" w14:paraId="2451A717" w14:textId="77777777" w:rsidTr="0002409D">
        <w:tc>
          <w:tcPr>
            <w:tcW w:w="2532" w:type="dxa"/>
          </w:tcPr>
          <w:p w14:paraId="7782F862" w14:textId="6F11A4D6" w:rsidR="00431940" w:rsidRDefault="00431940" w:rsidP="00431940">
            <w:pPr>
              <w:spacing w:after="0" w:line="240" w:lineRule="auto"/>
            </w:pPr>
            <w:proofErr w:type="spellStart"/>
            <w:r>
              <w:t>Discount_type</w:t>
            </w:r>
            <w:proofErr w:type="spellEnd"/>
          </w:p>
        </w:tc>
        <w:tc>
          <w:tcPr>
            <w:tcW w:w="4224" w:type="dxa"/>
          </w:tcPr>
          <w:p w14:paraId="767FBD29" w14:textId="6126993F" w:rsidR="00431940" w:rsidRDefault="00431940" w:rsidP="00431940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1D88CDF3" w14:textId="20D1ED07" w:rsidR="00431940" w:rsidRDefault="00431940" w:rsidP="00431940">
            <w:pPr>
              <w:spacing w:after="0" w:line="240" w:lineRule="auto"/>
            </w:pPr>
            <w:r>
              <w:t>Comment 1 percent 2 fixed</w:t>
            </w:r>
          </w:p>
        </w:tc>
      </w:tr>
      <w:tr w:rsidR="00431940" w14:paraId="5F6BA46B" w14:textId="77777777" w:rsidTr="0002409D">
        <w:tc>
          <w:tcPr>
            <w:tcW w:w="2532" w:type="dxa"/>
          </w:tcPr>
          <w:p w14:paraId="4E24594D" w14:textId="4BB4E7E6" w:rsidR="00431940" w:rsidRDefault="00431940" w:rsidP="00431940">
            <w:pPr>
              <w:spacing w:after="0" w:line="240" w:lineRule="auto"/>
            </w:pPr>
            <w:r>
              <w:t>vat</w:t>
            </w:r>
          </w:p>
        </w:tc>
        <w:tc>
          <w:tcPr>
            <w:tcW w:w="4224" w:type="dxa"/>
          </w:tcPr>
          <w:p w14:paraId="6382B48A" w14:textId="1F119834" w:rsidR="00431940" w:rsidRDefault="00431940" w:rsidP="00431940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2854FC9C" w14:textId="77777777" w:rsidR="00431940" w:rsidRDefault="00431940" w:rsidP="00431940">
            <w:pPr>
              <w:spacing w:after="0" w:line="240" w:lineRule="auto"/>
            </w:pPr>
          </w:p>
        </w:tc>
      </w:tr>
      <w:tr w:rsidR="00431940" w14:paraId="6C5CDEFD" w14:textId="77777777" w:rsidTr="0002409D">
        <w:tc>
          <w:tcPr>
            <w:tcW w:w="2532" w:type="dxa"/>
          </w:tcPr>
          <w:p w14:paraId="49C43D6C" w14:textId="13290F52" w:rsidR="00431940" w:rsidRDefault="00431940" w:rsidP="00431940">
            <w:pPr>
              <w:spacing w:after="0" w:line="240" w:lineRule="auto"/>
            </w:pPr>
            <w:proofErr w:type="spellStart"/>
            <w:r>
              <w:t>Invoice_no</w:t>
            </w:r>
            <w:proofErr w:type="spellEnd"/>
          </w:p>
        </w:tc>
        <w:tc>
          <w:tcPr>
            <w:tcW w:w="4224" w:type="dxa"/>
          </w:tcPr>
          <w:p w14:paraId="08752C75" w14:textId="54EA7767" w:rsidR="00431940" w:rsidRDefault="00431940" w:rsidP="00431940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00" w:type="dxa"/>
          </w:tcPr>
          <w:p w14:paraId="12373E47" w14:textId="77777777" w:rsidR="00431940" w:rsidRDefault="00431940" w:rsidP="00431940">
            <w:pPr>
              <w:spacing w:after="0" w:line="240" w:lineRule="auto"/>
            </w:pPr>
          </w:p>
        </w:tc>
      </w:tr>
      <w:tr w:rsidR="00431940" w14:paraId="3F057A68" w14:textId="77777777" w:rsidTr="0002409D">
        <w:tc>
          <w:tcPr>
            <w:tcW w:w="2532" w:type="dxa"/>
          </w:tcPr>
          <w:p w14:paraId="41E38EC4" w14:textId="2E0039FE" w:rsidR="00431940" w:rsidRDefault="00431940" w:rsidP="00431940">
            <w:pPr>
              <w:spacing w:after="0" w:line="240" w:lineRule="auto"/>
            </w:pPr>
            <w:proofErr w:type="spellStart"/>
            <w:r>
              <w:t>invoice_date</w:t>
            </w:r>
            <w:proofErr w:type="spellEnd"/>
          </w:p>
        </w:tc>
        <w:tc>
          <w:tcPr>
            <w:tcW w:w="4224" w:type="dxa"/>
          </w:tcPr>
          <w:p w14:paraId="51E8BC9C" w14:textId="77777777" w:rsidR="00431940" w:rsidRDefault="00431940" w:rsidP="00431940">
            <w:pPr>
              <w:spacing w:after="0" w:line="240" w:lineRule="auto"/>
            </w:pPr>
            <w:r>
              <w:t>DATE</w:t>
            </w:r>
          </w:p>
        </w:tc>
        <w:tc>
          <w:tcPr>
            <w:tcW w:w="2100" w:type="dxa"/>
          </w:tcPr>
          <w:p w14:paraId="68988A7B" w14:textId="77777777" w:rsidR="00431940" w:rsidRDefault="00431940" w:rsidP="00431940">
            <w:pPr>
              <w:spacing w:after="0" w:line="240" w:lineRule="auto"/>
            </w:pPr>
          </w:p>
        </w:tc>
      </w:tr>
      <w:tr w:rsidR="00431940" w14:paraId="628E8A52" w14:textId="77777777" w:rsidTr="0002409D">
        <w:tc>
          <w:tcPr>
            <w:tcW w:w="2532" w:type="dxa"/>
          </w:tcPr>
          <w:p w14:paraId="5035CCEF" w14:textId="47E139E6" w:rsidR="00431940" w:rsidRDefault="00431940" w:rsidP="00431940">
            <w:pPr>
              <w:spacing w:after="0" w:line="240" w:lineRule="auto"/>
            </w:pPr>
            <w:r>
              <w:t>status</w:t>
            </w:r>
          </w:p>
        </w:tc>
        <w:tc>
          <w:tcPr>
            <w:tcW w:w="4224" w:type="dxa"/>
          </w:tcPr>
          <w:p w14:paraId="3B03CEE8" w14:textId="74419B03" w:rsidR="00431940" w:rsidRDefault="00431940" w:rsidP="00431940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1C256B35" w14:textId="77777777" w:rsidR="00431940" w:rsidRDefault="00431940" w:rsidP="00431940">
            <w:pPr>
              <w:spacing w:after="0" w:line="240" w:lineRule="auto"/>
            </w:pPr>
          </w:p>
        </w:tc>
      </w:tr>
      <w:tr w:rsidR="00431940" w14:paraId="11D81FD7" w14:textId="77777777" w:rsidTr="0002409D">
        <w:tc>
          <w:tcPr>
            <w:tcW w:w="2532" w:type="dxa"/>
          </w:tcPr>
          <w:p w14:paraId="115D633A" w14:textId="77777777" w:rsidR="00431940" w:rsidRDefault="00431940" w:rsidP="00431940">
            <w:pPr>
              <w:spacing w:after="0" w:line="240" w:lineRule="auto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4224" w:type="dxa"/>
          </w:tcPr>
          <w:p w14:paraId="46B47014" w14:textId="0CE3A445" w:rsidR="00431940" w:rsidRDefault="00431940" w:rsidP="00431940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133C7819" w14:textId="77777777" w:rsidR="00431940" w:rsidRDefault="00431940" w:rsidP="00431940">
            <w:pPr>
              <w:spacing w:after="0" w:line="240" w:lineRule="auto"/>
            </w:pPr>
          </w:p>
        </w:tc>
      </w:tr>
    </w:tbl>
    <w:p w14:paraId="027E334B" w14:textId="62B73046" w:rsidR="007A32CA" w:rsidRDefault="007A32CA" w:rsidP="007A32CA">
      <w:pPr>
        <w:pStyle w:val="Heading2"/>
      </w:pPr>
      <w:r>
        <w:br/>
      </w:r>
      <w:proofErr w:type="spellStart"/>
      <w:r>
        <w:t>Invoice_details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2"/>
        <w:gridCol w:w="4224"/>
        <w:gridCol w:w="2100"/>
      </w:tblGrid>
      <w:tr w:rsidR="007A32CA" w14:paraId="355D1F87" w14:textId="77777777" w:rsidTr="0002409D">
        <w:tc>
          <w:tcPr>
            <w:tcW w:w="2532" w:type="dxa"/>
          </w:tcPr>
          <w:p w14:paraId="3E82885B" w14:textId="77777777" w:rsidR="007A32CA" w:rsidRDefault="007A32CA" w:rsidP="0002409D">
            <w:pPr>
              <w:spacing w:after="0" w:line="240" w:lineRule="auto"/>
            </w:pPr>
            <w:r>
              <w:t>Field</w:t>
            </w:r>
          </w:p>
        </w:tc>
        <w:tc>
          <w:tcPr>
            <w:tcW w:w="4224" w:type="dxa"/>
          </w:tcPr>
          <w:p w14:paraId="30B5E92C" w14:textId="77777777" w:rsidR="007A32CA" w:rsidRDefault="007A32CA" w:rsidP="0002409D">
            <w:pPr>
              <w:spacing w:after="0" w:line="240" w:lineRule="auto"/>
            </w:pPr>
            <w:r>
              <w:t>Data Type</w:t>
            </w:r>
          </w:p>
        </w:tc>
        <w:tc>
          <w:tcPr>
            <w:tcW w:w="2100" w:type="dxa"/>
          </w:tcPr>
          <w:p w14:paraId="4DBF0CDC" w14:textId="77777777" w:rsidR="007A32CA" w:rsidRDefault="007A32CA" w:rsidP="0002409D">
            <w:pPr>
              <w:spacing w:after="0" w:line="240" w:lineRule="auto"/>
            </w:pPr>
            <w:r>
              <w:t>Key</w:t>
            </w:r>
          </w:p>
        </w:tc>
      </w:tr>
      <w:tr w:rsidR="007A32CA" w14:paraId="255047CA" w14:textId="77777777" w:rsidTr="0002409D">
        <w:tc>
          <w:tcPr>
            <w:tcW w:w="2532" w:type="dxa"/>
          </w:tcPr>
          <w:p w14:paraId="508F3C15" w14:textId="77777777" w:rsidR="007A32CA" w:rsidRDefault="007A32CA" w:rsidP="0002409D">
            <w:pPr>
              <w:spacing w:after="0" w:line="240" w:lineRule="auto"/>
            </w:pPr>
            <w:r>
              <w:t>id</w:t>
            </w:r>
          </w:p>
        </w:tc>
        <w:tc>
          <w:tcPr>
            <w:tcW w:w="4224" w:type="dxa"/>
          </w:tcPr>
          <w:p w14:paraId="2200DAC1" w14:textId="77777777" w:rsidR="007A32CA" w:rsidRDefault="007A32CA" w:rsidP="0002409D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100" w:type="dxa"/>
          </w:tcPr>
          <w:p w14:paraId="15D4F1E3" w14:textId="77777777" w:rsidR="007A32CA" w:rsidRDefault="007A32CA" w:rsidP="0002409D">
            <w:pPr>
              <w:spacing w:after="0" w:line="240" w:lineRule="auto"/>
            </w:pPr>
            <w:r>
              <w:t>PK</w:t>
            </w:r>
          </w:p>
        </w:tc>
      </w:tr>
      <w:tr w:rsidR="007A32CA" w14:paraId="0D19867A" w14:textId="77777777" w:rsidTr="0002409D">
        <w:tc>
          <w:tcPr>
            <w:tcW w:w="2532" w:type="dxa"/>
          </w:tcPr>
          <w:p w14:paraId="13DEDE50" w14:textId="756525F8" w:rsidR="007A32CA" w:rsidRDefault="007A32CA" w:rsidP="0002409D">
            <w:pPr>
              <w:spacing w:after="0" w:line="240" w:lineRule="auto"/>
            </w:pPr>
            <w:proofErr w:type="spellStart"/>
            <w:r>
              <w:t>invoice_id</w:t>
            </w:r>
            <w:proofErr w:type="spellEnd"/>
          </w:p>
        </w:tc>
        <w:tc>
          <w:tcPr>
            <w:tcW w:w="4224" w:type="dxa"/>
          </w:tcPr>
          <w:p w14:paraId="680352F1" w14:textId="77777777" w:rsidR="007A32CA" w:rsidRDefault="007A32CA" w:rsidP="0002409D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6291C403" w14:textId="77777777" w:rsidR="007A32CA" w:rsidRDefault="007A32CA" w:rsidP="0002409D">
            <w:pPr>
              <w:spacing w:after="0" w:line="240" w:lineRule="auto"/>
            </w:pPr>
            <w:r>
              <w:t>FK</w:t>
            </w:r>
          </w:p>
        </w:tc>
      </w:tr>
      <w:tr w:rsidR="007A32CA" w14:paraId="6444944E" w14:textId="77777777" w:rsidTr="0002409D">
        <w:tc>
          <w:tcPr>
            <w:tcW w:w="2532" w:type="dxa"/>
          </w:tcPr>
          <w:p w14:paraId="2748B291" w14:textId="3972D185" w:rsidR="007A32CA" w:rsidRDefault="00310EC0" w:rsidP="0002409D">
            <w:pPr>
              <w:spacing w:after="0" w:line="240" w:lineRule="auto"/>
            </w:pPr>
            <w:proofErr w:type="spellStart"/>
            <w:r>
              <w:t>Batch_id</w:t>
            </w:r>
            <w:proofErr w:type="spellEnd"/>
          </w:p>
        </w:tc>
        <w:tc>
          <w:tcPr>
            <w:tcW w:w="4224" w:type="dxa"/>
          </w:tcPr>
          <w:p w14:paraId="2AF719A7" w14:textId="77777777" w:rsidR="007A32CA" w:rsidRDefault="007A32CA" w:rsidP="0002409D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649FDF40" w14:textId="77777777" w:rsidR="007A32CA" w:rsidRDefault="007A32CA" w:rsidP="0002409D">
            <w:pPr>
              <w:spacing w:after="0" w:line="240" w:lineRule="auto"/>
            </w:pPr>
            <w:proofErr w:type="spellStart"/>
            <w:r>
              <w:t>fk</w:t>
            </w:r>
            <w:proofErr w:type="spellEnd"/>
          </w:p>
        </w:tc>
      </w:tr>
      <w:tr w:rsidR="007A32CA" w14:paraId="5F761724" w14:textId="77777777" w:rsidTr="0002409D">
        <w:tc>
          <w:tcPr>
            <w:tcW w:w="2532" w:type="dxa"/>
          </w:tcPr>
          <w:p w14:paraId="35FA706B" w14:textId="77777777" w:rsidR="007A32CA" w:rsidRDefault="007A32CA" w:rsidP="0002409D">
            <w:pPr>
              <w:spacing w:after="0" w:line="240" w:lineRule="auto"/>
            </w:pPr>
            <w:proofErr w:type="spellStart"/>
            <w:r>
              <w:t>Course_id</w:t>
            </w:r>
            <w:proofErr w:type="spellEnd"/>
          </w:p>
        </w:tc>
        <w:tc>
          <w:tcPr>
            <w:tcW w:w="4224" w:type="dxa"/>
          </w:tcPr>
          <w:p w14:paraId="63B78AEA" w14:textId="77777777" w:rsidR="007A32CA" w:rsidRDefault="007A32CA" w:rsidP="0002409D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13592F3E" w14:textId="6AB0E4F4" w:rsidR="007A32CA" w:rsidRDefault="007A32CA" w:rsidP="0002409D">
            <w:pPr>
              <w:spacing w:after="0" w:line="240" w:lineRule="auto"/>
            </w:pPr>
            <w:proofErr w:type="spellStart"/>
            <w:r>
              <w:t>fk</w:t>
            </w:r>
            <w:proofErr w:type="spellEnd"/>
          </w:p>
        </w:tc>
      </w:tr>
      <w:tr w:rsidR="00E67B22" w14:paraId="50142C1B" w14:textId="77777777" w:rsidTr="0002409D">
        <w:tc>
          <w:tcPr>
            <w:tcW w:w="2532" w:type="dxa"/>
          </w:tcPr>
          <w:p w14:paraId="5062B411" w14:textId="77777777" w:rsidR="00E67B22" w:rsidRDefault="00E67B22" w:rsidP="00E67B22">
            <w:pPr>
              <w:spacing w:after="0" w:line="240" w:lineRule="auto"/>
            </w:pPr>
            <w:proofErr w:type="spellStart"/>
            <w:r>
              <w:t>Sub_total</w:t>
            </w:r>
            <w:proofErr w:type="spellEnd"/>
          </w:p>
        </w:tc>
        <w:tc>
          <w:tcPr>
            <w:tcW w:w="4224" w:type="dxa"/>
          </w:tcPr>
          <w:p w14:paraId="75A2D0E8" w14:textId="56663A78" w:rsidR="00E67B22" w:rsidRDefault="00E67B22" w:rsidP="00E67B22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0235413B" w14:textId="77777777" w:rsidR="00E67B22" w:rsidRDefault="00E67B22" w:rsidP="00E67B22">
            <w:pPr>
              <w:spacing w:after="0" w:line="240" w:lineRule="auto"/>
            </w:pPr>
          </w:p>
        </w:tc>
      </w:tr>
      <w:tr w:rsidR="00E67B22" w14:paraId="1817BC05" w14:textId="77777777" w:rsidTr="0002409D">
        <w:tc>
          <w:tcPr>
            <w:tcW w:w="2532" w:type="dxa"/>
          </w:tcPr>
          <w:p w14:paraId="30ECE014" w14:textId="4C6ECF1F" w:rsidR="00E67B22" w:rsidRDefault="00E67B22" w:rsidP="00E67B22">
            <w:pPr>
              <w:spacing w:after="0" w:line="240" w:lineRule="auto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4224" w:type="dxa"/>
          </w:tcPr>
          <w:p w14:paraId="0A5D28B3" w14:textId="43CA68AF" w:rsidR="00E67B22" w:rsidRDefault="00E67B22" w:rsidP="00E67B22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32EF0ECE" w14:textId="77777777" w:rsidR="00E67B22" w:rsidRDefault="00E67B22" w:rsidP="00E67B22">
            <w:pPr>
              <w:spacing w:after="0" w:line="240" w:lineRule="auto"/>
            </w:pPr>
          </w:p>
        </w:tc>
      </w:tr>
      <w:tr w:rsidR="00E67B22" w14:paraId="519A2A0E" w14:textId="77777777" w:rsidTr="0002409D">
        <w:tc>
          <w:tcPr>
            <w:tcW w:w="2532" w:type="dxa"/>
          </w:tcPr>
          <w:p w14:paraId="6194D4B8" w14:textId="77777777" w:rsidR="00E67B22" w:rsidRDefault="00E67B22" w:rsidP="00E67B22">
            <w:pPr>
              <w:spacing w:after="0" w:line="240" w:lineRule="auto"/>
            </w:pPr>
            <w:proofErr w:type="spellStart"/>
            <w:r>
              <w:t>Discount_type</w:t>
            </w:r>
            <w:proofErr w:type="spellEnd"/>
          </w:p>
        </w:tc>
        <w:tc>
          <w:tcPr>
            <w:tcW w:w="4224" w:type="dxa"/>
          </w:tcPr>
          <w:p w14:paraId="25B18CEF" w14:textId="53D7B479" w:rsidR="00E67B22" w:rsidRDefault="00E67B22" w:rsidP="00E67B22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27786A7E" w14:textId="75631F60" w:rsidR="00E67B22" w:rsidRDefault="00E67B22" w:rsidP="00E67B22">
            <w:pPr>
              <w:spacing w:after="0" w:line="240" w:lineRule="auto"/>
            </w:pPr>
            <w:r>
              <w:t>Comment 1 percent 2 fixed</w:t>
            </w:r>
          </w:p>
        </w:tc>
      </w:tr>
      <w:tr w:rsidR="00E67B22" w14:paraId="462F3391" w14:textId="77777777" w:rsidTr="0002409D">
        <w:tc>
          <w:tcPr>
            <w:tcW w:w="2532" w:type="dxa"/>
          </w:tcPr>
          <w:p w14:paraId="224C4377" w14:textId="77777777" w:rsidR="00E67B22" w:rsidRDefault="00E67B22" w:rsidP="00E67B22">
            <w:pPr>
              <w:spacing w:after="0" w:line="240" w:lineRule="auto"/>
            </w:pPr>
            <w:r>
              <w:t>vat</w:t>
            </w:r>
          </w:p>
        </w:tc>
        <w:tc>
          <w:tcPr>
            <w:tcW w:w="4224" w:type="dxa"/>
          </w:tcPr>
          <w:p w14:paraId="62C4E0AE" w14:textId="390ECAAF" w:rsidR="00E67B22" w:rsidRDefault="00E67B22" w:rsidP="00E67B22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35EC52BF" w14:textId="77777777" w:rsidR="00E67B22" w:rsidRDefault="00E67B22" w:rsidP="00E67B22">
            <w:pPr>
              <w:spacing w:after="0" w:line="240" w:lineRule="auto"/>
            </w:pPr>
          </w:p>
        </w:tc>
      </w:tr>
      <w:tr w:rsidR="00E67B22" w14:paraId="234DE2E7" w14:textId="77777777" w:rsidTr="0002409D">
        <w:tc>
          <w:tcPr>
            <w:tcW w:w="2532" w:type="dxa"/>
          </w:tcPr>
          <w:p w14:paraId="78F4F8D6" w14:textId="77777777" w:rsidR="00E67B22" w:rsidRDefault="00E67B22" w:rsidP="00E67B22">
            <w:pPr>
              <w:spacing w:after="0" w:line="240" w:lineRule="auto"/>
            </w:pPr>
            <w:r>
              <w:lastRenderedPageBreak/>
              <w:t>status</w:t>
            </w:r>
          </w:p>
        </w:tc>
        <w:tc>
          <w:tcPr>
            <w:tcW w:w="4224" w:type="dxa"/>
          </w:tcPr>
          <w:p w14:paraId="68FB18B5" w14:textId="77777777" w:rsidR="00E67B22" w:rsidRDefault="00E67B22" w:rsidP="00E67B22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03EFD869" w14:textId="77777777" w:rsidR="00E67B22" w:rsidRDefault="00E67B22" w:rsidP="00E67B22">
            <w:pPr>
              <w:spacing w:after="0" w:line="240" w:lineRule="auto"/>
            </w:pPr>
          </w:p>
        </w:tc>
      </w:tr>
      <w:tr w:rsidR="00E67B22" w14:paraId="54F02000" w14:textId="77777777" w:rsidTr="0002409D">
        <w:tc>
          <w:tcPr>
            <w:tcW w:w="2532" w:type="dxa"/>
          </w:tcPr>
          <w:p w14:paraId="7E067894" w14:textId="77777777" w:rsidR="00E67B22" w:rsidRDefault="00E67B22" w:rsidP="00E67B22">
            <w:pPr>
              <w:spacing w:after="0" w:line="240" w:lineRule="auto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4224" w:type="dxa"/>
          </w:tcPr>
          <w:p w14:paraId="594CBC9A" w14:textId="77777777" w:rsidR="00E67B22" w:rsidRDefault="00E67B22" w:rsidP="00E67B22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6FEC3D14" w14:textId="77777777" w:rsidR="00E67B22" w:rsidRDefault="00E67B22" w:rsidP="00E67B22">
            <w:pPr>
              <w:spacing w:after="0" w:line="240" w:lineRule="auto"/>
            </w:pPr>
          </w:p>
        </w:tc>
      </w:tr>
    </w:tbl>
    <w:p w14:paraId="57C2F8D2" w14:textId="1B088408" w:rsidR="007A32CA" w:rsidRDefault="007A32CA" w:rsidP="007A32CA"/>
    <w:p w14:paraId="5FB8A2DE" w14:textId="4F146F27" w:rsidR="00AA6481" w:rsidRDefault="007A32CA">
      <w:pPr>
        <w:pStyle w:val="Heading2"/>
      </w:pPr>
      <w:r>
        <w:br/>
      </w:r>
      <w:r w:rsidR="0044259A">
        <w:t>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2"/>
        <w:gridCol w:w="4224"/>
        <w:gridCol w:w="2100"/>
      </w:tblGrid>
      <w:tr w:rsidR="00AA6481" w14:paraId="1EB18D87" w14:textId="77777777" w:rsidTr="007A32CA">
        <w:tc>
          <w:tcPr>
            <w:tcW w:w="2532" w:type="dxa"/>
          </w:tcPr>
          <w:p w14:paraId="494D15DC" w14:textId="77777777" w:rsidR="00AA6481" w:rsidRDefault="0044259A">
            <w:pPr>
              <w:spacing w:after="0" w:line="240" w:lineRule="auto"/>
            </w:pPr>
            <w:r>
              <w:t>Field</w:t>
            </w:r>
          </w:p>
        </w:tc>
        <w:tc>
          <w:tcPr>
            <w:tcW w:w="4224" w:type="dxa"/>
          </w:tcPr>
          <w:p w14:paraId="2D4C7263" w14:textId="77777777" w:rsidR="00AA6481" w:rsidRDefault="0044259A">
            <w:pPr>
              <w:spacing w:after="0" w:line="240" w:lineRule="auto"/>
            </w:pPr>
            <w:r>
              <w:t>Data Type</w:t>
            </w:r>
          </w:p>
        </w:tc>
        <w:tc>
          <w:tcPr>
            <w:tcW w:w="2100" w:type="dxa"/>
          </w:tcPr>
          <w:p w14:paraId="68CD1528" w14:textId="77777777" w:rsidR="00AA6481" w:rsidRDefault="0044259A">
            <w:pPr>
              <w:spacing w:after="0" w:line="240" w:lineRule="auto"/>
            </w:pPr>
            <w:r>
              <w:t>Key</w:t>
            </w:r>
          </w:p>
        </w:tc>
      </w:tr>
      <w:tr w:rsidR="00AA6481" w14:paraId="516FEC84" w14:textId="77777777" w:rsidTr="007A32CA">
        <w:tc>
          <w:tcPr>
            <w:tcW w:w="2532" w:type="dxa"/>
          </w:tcPr>
          <w:p w14:paraId="1C8F4066" w14:textId="57297F9D" w:rsidR="00AA6481" w:rsidRDefault="0044259A">
            <w:pPr>
              <w:spacing w:after="0" w:line="240" w:lineRule="auto"/>
            </w:pPr>
            <w:r>
              <w:t>id</w:t>
            </w:r>
          </w:p>
        </w:tc>
        <w:tc>
          <w:tcPr>
            <w:tcW w:w="4224" w:type="dxa"/>
          </w:tcPr>
          <w:p w14:paraId="3EA6400D" w14:textId="77777777" w:rsidR="00AA6481" w:rsidRDefault="0044259A">
            <w:pPr>
              <w:spacing w:after="0" w:line="240" w:lineRule="auto"/>
            </w:pPr>
            <w:r>
              <w:t>INT AUTO_INCREMENT</w:t>
            </w:r>
          </w:p>
        </w:tc>
        <w:tc>
          <w:tcPr>
            <w:tcW w:w="2100" w:type="dxa"/>
          </w:tcPr>
          <w:p w14:paraId="0AF41901" w14:textId="77777777" w:rsidR="00AA6481" w:rsidRDefault="0044259A">
            <w:pPr>
              <w:spacing w:after="0" w:line="240" w:lineRule="auto"/>
            </w:pPr>
            <w:r>
              <w:t>PK</w:t>
            </w:r>
          </w:p>
        </w:tc>
      </w:tr>
      <w:tr w:rsidR="00AA6481" w14:paraId="46B4B8DC" w14:textId="77777777" w:rsidTr="007A32CA">
        <w:tc>
          <w:tcPr>
            <w:tcW w:w="2532" w:type="dxa"/>
          </w:tcPr>
          <w:p w14:paraId="4DD163C9" w14:textId="67F773D1" w:rsidR="00AA6481" w:rsidRDefault="007A32CA">
            <w:pPr>
              <w:spacing w:after="0" w:line="240" w:lineRule="auto"/>
            </w:pPr>
            <w:proofErr w:type="spellStart"/>
            <w:r>
              <w:t>Invoice_id</w:t>
            </w:r>
            <w:proofErr w:type="spellEnd"/>
          </w:p>
        </w:tc>
        <w:tc>
          <w:tcPr>
            <w:tcW w:w="4224" w:type="dxa"/>
          </w:tcPr>
          <w:p w14:paraId="74EDFC12" w14:textId="77777777" w:rsidR="00AA6481" w:rsidRDefault="0044259A">
            <w:pPr>
              <w:spacing w:after="0" w:line="240" w:lineRule="auto"/>
            </w:pPr>
            <w:r>
              <w:t>INT</w:t>
            </w:r>
          </w:p>
        </w:tc>
        <w:tc>
          <w:tcPr>
            <w:tcW w:w="2100" w:type="dxa"/>
          </w:tcPr>
          <w:p w14:paraId="68EC2783" w14:textId="77777777" w:rsidR="00AA6481" w:rsidRDefault="0044259A">
            <w:pPr>
              <w:spacing w:after="0" w:line="240" w:lineRule="auto"/>
            </w:pPr>
            <w:r>
              <w:t>FK</w:t>
            </w:r>
          </w:p>
        </w:tc>
      </w:tr>
      <w:tr w:rsidR="00AA6481" w14:paraId="5E1B401E" w14:textId="77777777" w:rsidTr="007A32CA">
        <w:tc>
          <w:tcPr>
            <w:tcW w:w="2532" w:type="dxa"/>
          </w:tcPr>
          <w:p w14:paraId="1BDB32D5" w14:textId="77777777" w:rsidR="00AA6481" w:rsidRDefault="0044259A">
            <w:pPr>
              <w:spacing w:after="0" w:line="240" w:lineRule="auto"/>
            </w:pPr>
            <w:r>
              <w:t>amount</w:t>
            </w:r>
          </w:p>
        </w:tc>
        <w:tc>
          <w:tcPr>
            <w:tcW w:w="4224" w:type="dxa"/>
          </w:tcPr>
          <w:p w14:paraId="4339C748" w14:textId="77777777" w:rsidR="00AA6481" w:rsidRDefault="0044259A">
            <w:pPr>
              <w:spacing w:after="0" w:line="240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100" w:type="dxa"/>
          </w:tcPr>
          <w:p w14:paraId="1A9EEDF3" w14:textId="77777777" w:rsidR="00AA6481" w:rsidRDefault="00AA6481">
            <w:pPr>
              <w:spacing w:after="0" w:line="240" w:lineRule="auto"/>
            </w:pPr>
          </w:p>
        </w:tc>
      </w:tr>
      <w:tr w:rsidR="00AA6481" w14:paraId="74BCD263" w14:textId="77777777" w:rsidTr="007A32CA">
        <w:tc>
          <w:tcPr>
            <w:tcW w:w="2532" w:type="dxa"/>
          </w:tcPr>
          <w:p w14:paraId="5677AB9E" w14:textId="77777777" w:rsidR="00AA6481" w:rsidRDefault="0044259A">
            <w:pPr>
              <w:spacing w:after="0" w:line="240" w:lineRule="auto"/>
            </w:pPr>
            <w:proofErr w:type="spellStart"/>
            <w:r>
              <w:t>payment_date</w:t>
            </w:r>
            <w:proofErr w:type="spellEnd"/>
          </w:p>
        </w:tc>
        <w:tc>
          <w:tcPr>
            <w:tcW w:w="4224" w:type="dxa"/>
          </w:tcPr>
          <w:p w14:paraId="47FFBBBE" w14:textId="77777777" w:rsidR="00AA6481" w:rsidRDefault="0044259A">
            <w:pPr>
              <w:spacing w:after="0" w:line="240" w:lineRule="auto"/>
            </w:pPr>
            <w:r>
              <w:t>DATE</w:t>
            </w:r>
          </w:p>
        </w:tc>
        <w:tc>
          <w:tcPr>
            <w:tcW w:w="2100" w:type="dxa"/>
          </w:tcPr>
          <w:p w14:paraId="38D23EB7" w14:textId="77777777" w:rsidR="00AA6481" w:rsidRDefault="00AA6481">
            <w:pPr>
              <w:spacing w:after="0" w:line="240" w:lineRule="auto"/>
            </w:pPr>
          </w:p>
        </w:tc>
      </w:tr>
      <w:tr w:rsidR="00AA6481" w14:paraId="4F16AA6C" w14:textId="77777777" w:rsidTr="007A32CA">
        <w:tc>
          <w:tcPr>
            <w:tcW w:w="2532" w:type="dxa"/>
          </w:tcPr>
          <w:p w14:paraId="0AE00CFD" w14:textId="77777777" w:rsidR="00AA6481" w:rsidRDefault="0044259A">
            <w:pPr>
              <w:spacing w:after="0" w:line="240" w:lineRule="auto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4224" w:type="dxa"/>
          </w:tcPr>
          <w:p w14:paraId="505F047A" w14:textId="77777777" w:rsidR="00AA6481" w:rsidRDefault="0044259A">
            <w:pPr>
              <w:spacing w:after="0" w:line="240" w:lineRule="auto"/>
            </w:pPr>
            <w:r>
              <w:t>ENUM('Cash','</w:t>
            </w:r>
            <w:proofErr w:type="spellStart"/>
            <w:r>
              <w:t>Bkash</w:t>
            </w:r>
            <w:proofErr w:type="spellEnd"/>
            <w:r>
              <w:t>','</w:t>
            </w:r>
            <w:proofErr w:type="spellStart"/>
            <w:r>
              <w:t>Nagad','Card','Bank</w:t>
            </w:r>
            <w:proofErr w:type="spellEnd"/>
            <w:r>
              <w:t>')</w:t>
            </w:r>
          </w:p>
        </w:tc>
        <w:tc>
          <w:tcPr>
            <w:tcW w:w="2100" w:type="dxa"/>
          </w:tcPr>
          <w:p w14:paraId="683B897F" w14:textId="77777777" w:rsidR="00AA6481" w:rsidRDefault="00AA6481">
            <w:pPr>
              <w:spacing w:after="0" w:line="240" w:lineRule="auto"/>
            </w:pPr>
          </w:p>
        </w:tc>
      </w:tr>
      <w:tr w:rsidR="00AA6481" w14:paraId="4C27E9EC" w14:textId="77777777" w:rsidTr="007A32CA">
        <w:tc>
          <w:tcPr>
            <w:tcW w:w="2532" w:type="dxa"/>
          </w:tcPr>
          <w:p w14:paraId="3394D08B" w14:textId="77777777" w:rsidR="00AA6481" w:rsidRDefault="0044259A">
            <w:pPr>
              <w:spacing w:after="0" w:line="240" w:lineRule="auto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4224" w:type="dxa"/>
          </w:tcPr>
          <w:p w14:paraId="6F114021" w14:textId="77777777" w:rsidR="00AA6481" w:rsidRDefault="0044259A">
            <w:pPr>
              <w:spacing w:after="0" w:line="240" w:lineRule="auto"/>
            </w:pPr>
            <w:r>
              <w:t>ENUM('</w:t>
            </w:r>
            <w:proofErr w:type="spellStart"/>
            <w:r>
              <w:t>Paid','Pending','Failed</w:t>
            </w:r>
            <w:proofErr w:type="spellEnd"/>
            <w:r>
              <w:t>')</w:t>
            </w:r>
          </w:p>
        </w:tc>
        <w:tc>
          <w:tcPr>
            <w:tcW w:w="2100" w:type="dxa"/>
          </w:tcPr>
          <w:p w14:paraId="03D637D0" w14:textId="77777777" w:rsidR="00AA6481" w:rsidRDefault="00AA6481">
            <w:pPr>
              <w:spacing w:after="0" w:line="240" w:lineRule="auto"/>
            </w:pPr>
          </w:p>
        </w:tc>
      </w:tr>
      <w:tr w:rsidR="00AA6481" w14:paraId="0909B118" w14:textId="77777777" w:rsidTr="007A32CA">
        <w:tc>
          <w:tcPr>
            <w:tcW w:w="2532" w:type="dxa"/>
          </w:tcPr>
          <w:p w14:paraId="3245E7E4" w14:textId="77777777" w:rsidR="00AA6481" w:rsidRDefault="0044259A">
            <w:pPr>
              <w:spacing w:after="0" w:line="240" w:lineRule="auto"/>
            </w:pPr>
            <w:proofErr w:type="spellStart"/>
            <w:r>
              <w:t>transaction_id</w:t>
            </w:r>
            <w:proofErr w:type="spellEnd"/>
          </w:p>
        </w:tc>
        <w:tc>
          <w:tcPr>
            <w:tcW w:w="4224" w:type="dxa"/>
          </w:tcPr>
          <w:p w14:paraId="3EDDD18C" w14:textId="77777777" w:rsidR="00AA6481" w:rsidRDefault="0044259A">
            <w:pPr>
              <w:spacing w:after="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00" w:type="dxa"/>
          </w:tcPr>
          <w:p w14:paraId="5EBCB8C8" w14:textId="77777777" w:rsidR="00AA6481" w:rsidRDefault="00AA6481">
            <w:pPr>
              <w:spacing w:after="0" w:line="240" w:lineRule="auto"/>
            </w:pPr>
          </w:p>
        </w:tc>
      </w:tr>
    </w:tbl>
    <w:p w14:paraId="53DB906D" w14:textId="77777777" w:rsidR="00AA6481" w:rsidRDefault="00AA6481"/>
    <w:p w14:paraId="534B0DD3" w14:textId="77777777" w:rsidR="00EF6430" w:rsidRDefault="00EF6430" w:rsidP="00EF6430">
      <w:pPr>
        <w:pStyle w:val="Heading1"/>
      </w:pPr>
      <w:r>
        <w:t>1. Account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EF6430" w14:paraId="338EB6B6" w14:textId="77777777" w:rsidTr="007528CA">
        <w:tc>
          <w:tcPr>
            <w:tcW w:w="2795" w:type="dxa"/>
          </w:tcPr>
          <w:p w14:paraId="015E4055" w14:textId="77777777" w:rsidR="00EF6430" w:rsidRDefault="00EF6430" w:rsidP="007528CA">
            <w:r>
              <w:t>Field</w:t>
            </w:r>
          </w:p>
        </w:tc>
        <w:tc>
          <w:tcPr>
            <w:tcW w:w="3327" w:type="dxa"/>
          </w:tcPr>
          <w:p w14:paraId="17D6A6D7" w14:textId="77777777" w:rsidR="00EF6430" w:rsidRDefault="00EF6430" w:rsidP="007528CA">
            <w:r>
              <w:t>Type</w:t>
            </w:r>
          </w:p>
        </w:tc>
        <w:tc>
          <w:tcPr>
            <w:tcW w:w="2536" w:type="dxa"/>
          </w:tcPr>
          <w:p w14:paraId="20CB5529" w14:textId="77777777" w:rsidR="00EF6430" w:rsidRDefault="00EF6430" w:rsidP="007528CA">
            <w:r>
              <w:t>Key</w:t>
            </w:r>
          </w:p>
        </w:tc>
      </w:tr>
      <w:tr w:rsidR="00EF6430" w14:paraId="7C8100A7" w14:textId="77777777" w:rsidTr="007528CA">
        <w:tc>
          <w:tcPr>
            <w:tcW w:w="2795" w:type="dxa"/>
          </w:tcPr>
          <w:p w14:paraId="050437C7" w14:textId="1962D41C" w:rsidR="00EF6430" w:rsidRDefault="00EF6430" w:rsidP="007528CA">
            <w:r>
              <w:t>id</w:t>
            </w:r>
          </w:p>
        </w:tc>
        <w:tc>
          <w:tcPr>
            <w:tcW w:w="3327" w:type="dxa"/>
          </w:tcPr>
          <w:p w14:paraId="0DDC8C59" w14:textId="77777777" w:rsidR="00EF6430" w:rsidRDefault="00EF6430" w:rsidP="007528CA">
            <w:r>
              <w:t>INT</w:t>
            </w:r>
          </w:p>
        </w:tc>
        <w:tc>
          <w:tcPr>
            <w:tcW w:w="2536" w:type="dxa"/>
          </w:tcPr>
          <w:p w14:paraId="6100F341" w14:textId="77777777" w:rsidR="00EF6430" w:rsidRDefault="00EF6430" w:rsidP="007528CA">
            <w:r>
              <w:t>PK</w:t>
            </w:r>
          </w:p>
        </w:tc>
      </w:tr>
      <w:tr w:rsidR="00EF6430" w14:paraId="17B75B1F" w14:textId="77777777" w:rsidTr="007528CA">
        <w:tc>
          <w:tcPr>
            <w:tcW w:w="2795" w:type="dxa"/>
          </w:tcPr>
          <w:p w14:paraId="7C030EBC" w14:textId="77777777" w:rsidR="00EF6430" w:rsidRDefault="00EF6430" w:rsidP="007528CA">
            <w:proofErr w:type="spellStart"/>
            <w:r>
              <w:t>account_code</w:t>
            </w:r>
            <w:proofErr w:type="spellEnd"/>
          </w:p>
        </w:tc>
        <w:tc>
          <w:tcPr>
            <w:tcW w:w="3327" w:type="dxa"/>
          </w:tcPr>
          <w:p w14:paraId="1C593D1B" w14:textId="77777777" w:rsidR="00EF6430" w:rsidRDefault="00EF6430" w:rsidP="007528C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36" w:type="dxa"/>
          </w:tcPr>
          <w:p w14:paraId="268A038F" w14:textId="77777777" w:rsidR="00EF6430" w:rsidRDefault="00EF6430" w:rsidP="007528CA"/>
        </w:tc>
      </w:tr>
      <w:tr w:rsidR="00EF6430" w14:paraId="2DA2BE88" w14:textId="77777777" w:rsidTr="007528CA">
        <w:tc>
          <w:tcPr>
            <w:tcW w:w="2795" w:type="dxa"/>
          </w:tcPr>
          <w:p w14:paraId="702F6364" w14:textId="77777777" w:rsidR="00EF6430" w:rsidRDefault="00EF6430" w:rsidP="007528CA">
            <w:proofErr w:type="spellStart"/>
            <w:r>
              <w:t>account_name</w:t>
            </w:r>
            <w:proofErr w:type="spellEnd"/>
          </w:p>
        </w:tc>
        <w:tc>
          <w:tcPr>
            <w:tcW w:w="3327" w:type="dxa"/>
          </w:tcPr>
          <w:p w14:paraId="6504D6D5" w14:textId="77777777" w:rsidR="00EF6430" w:rsidRDefault="00EF6430" w:rsidP="007528C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36" w:type="dxa"/>
          </w:tcPr>
          <w:p w14:paraId="05B28B9D" w14:textId="77777777" w:rsidR="00EF6430" w:rsidRDefault="00EF6430" w:rsidP="007528CA"/>
        </w:tc>
      </w:tr>
      <w:tr w:rsidR="00EF6430" w14:paraId="6A0B6A03" w14:textId="77777777" w:rsidTr="007528CA">
        <w:tc>
          <w:tcPr>
            <w:tcW w:w="2795" w:type="dxa"/>
          </w:tcPr>
          <w:p w14:paraId="57743F99" w14:textId="77777777" w:rsidR="00EF6430" w:rsidRDefault="00EF6430" w:rsidP="007528CA">
            <w:proofErr w:type="spellStart"/>
            <w:r>
              <w:t>account_type</w:t>
            </w:r>
            <w:proofErr w:type="spellEnd"/>
          </w:p>
        </w:tc>
        <w:tc>
          <w:tcPr>
            <w:tcW w:w="3327" w:type="dxa"/>
          </w:tcPr>
          <w:p w14:paraId="21B8A268" w14:textId="77777777" w:rsidR="00EF6430" w:rsidRDefault="00EF6430" w:rsidP="007528CA">
            <w:proofErr w:type="gramStart"/>
            <w:r>
              <w:t>ENUM(</w:t>
            </w:r>
            <w:proofErr w:type="gramEnd"/>
            <w:r>
              <w:t>'</w:t>
            </w:r>
            <w:proofErr w:type="spellStart"/>
            <w:r>
              <w:t>Asset','Liability','Income</w:t>
            </w:r>
            <w:proofErr w:type="spellEnd"/>
            <w:r>
              <w:t>',</w:t>
            </w:r>
          </w:p>
          <w:p w14:paraId="433B30BF" w14:textId="77777777" w:rsidR="00EF6430" w:rsidRDefault="00EF6430" w:rsidP="007528CA">
            <w:r>
              <w:t>'</w:t>
            </w:r>
            <w:proofErr w:type="spellStart"/>
            <w:r>
              <w:t>Expense','Equity','VAT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50C9D55E" w14:textId="77777777" w:rsidR="00EF6430" w:rsidRDefault="00EF6430" w:rsidP="007528CA"/>
        </w:tc>
      </w:tr>
      <w:tr w:rsidR="00EF6430" w14:paraId="3D20357E" w14:textId="77777777" w:rsidTr="007528CA">
        <w:tc>
          <w:tcPr>
            <w:tcW w:w="2795" w:type="dxa"/>
          </w:tcPr>
          <w:p w14:paraId="52EEE063" w14:textId="77777777" w:rsidR="00EF6430" w:rsidRDefault="00EF6430" w:rsidP="007528CA">
            <w:proofErr w:type="spellStart"/>
            <w:r>
              <w:t>account_subtype</w:t>
            </w:r>
            <w:proofErr w:type="spellEnd"/>
          </w:p>
        </w:tc>
        <w:tc>
          <w:tcPr>
            <w:tcW w:w="3327" w:type="dxa"/>
          </w:tcPr>
          <w:p w14:paraId="31231400" w14:textId="77777777" w:rsidR="00EF6430" w:rsidRDefault="00EF6430" w:rsidP="007528C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536" w:type="dxa"/>
          </w:tcPr>
          <w:p w14:paraId="29C31C44" w14:textId="77777777" w:rsidR="00EF6430" w:rsidRDefault="00EF6430" w:rsidP="007528CA"/>
        </w:tc>
      </w:tr>
      <w:tr w:rsidR="00EF6430" w14:paraId="3FA6FC2A" w14:textId="77777777" w:rsidTr="007528CA">
        <w:tc>
          <w:tcPr>
            <w:tcW w:w="2795" w:type="dxa"/>
          </w:tcPr>
          <w:p w14:paraId="17B105FB" w14:textId="77777777" w:rsidR="00EF6430" w:rsidRDefault="00EF6430" w:rsidP="007528CA">
            <w:proofErr w:type="spellStart"/>
            <w:r>
              <w:t>parent_id</w:t>
            </w:r>
            <w:proofErr w:type="spellEnd"/>
          </w:p>
        </w:tc>
        <w:tc>
          <w:tcPr>
            <w:tcW w:w="3327" w:type="dxa"/>
          </w:tcPr>
          <w:p w14:paraId="7D3F348A" w14:textId="77777777" w:rsidR="00EF6430" w:rsidRDefault="00EF6430" w:rsidP="007528CA">
            <w:r>
              <w:t>INT</w:t>
            </w:r>
          </w:p>
        </w:tc>
        <w:tc>
          <w:tcPr>
            <w:tcW w:w="2536" w:type="dxa"/>
          </w:tcPr>
          <w:p w14:paraId="7CCF8179" w14:textId="77777777" w:rsidR="00EF6430" w:rsidRDefault="00EF6430" w:rsidP="007528CA"/>
        </w:tc>
      </w:tr>
      <w:tr w:rsidR="00EF6430" w14:paraId="141EC79E" w14:textId="77777777" w:rsidTr="007528CA">
        <w:tc>
          <w:tcPr>
            <w:tcW w:w="2795" w:type="dxa"/>
          </w:tcPr>
          <w:p w14:paraId="04249ED1" w14:textId="77777777" w:rsidR="00EF6430" w:rsidRDefault="00EF6430" w:rsidP="007528CA">
            <w:proofErr w:type="spellStart"/>
            <w:r>
              <w:t>opening_balance</w:t>
            </w:r>
            <w:proofErr w:type="spellEnd"/>
          </w:p>
        </w:tc>
        <w:tc>
          <w:tcPr>
            <w:tcW w:w="3327" w:type="dxa"/>
          </w:tcPr>
          <w:p w14:paraId="0BED7D50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30ED212F" w14:textId="77777777" w:rsidR="00EF6430" w:rsidRDefault="00EF6430" w:rsidP="007528CA"/>
        </w:tc>
      </w:tr>
      <w:tr w:rsidR="00EF6430" w14:paraId="062E59F7" w14:textId="77777777" w:rsidTr="007528CA">
        <w:tc>
          <w:tcPr>
            <w:tcW w:w="2795" w:type="dxa"/>
          </w:tcPr>
          <w:p w14:paraId="7BDCAD12" w14:textId="77777777" w:rsidR="00EF6430" w:rsidRDefault="00EF6430" w:rsidP="007528CA">
            <w:proofErr w:type="spellStart"/>
            <w:r>
              <w:t>current_balance</w:t>
            </w:r>
            <w:proofErr w:type="spellEnd"/>
          </w:p>
        </w:tc>
        <w:tc>
          <w:tcPr>
            <w:tcW w:w="3327" w:type="dxa"/>
          </w:tcPr>
          <w:p w14:paraId="5BE87FFA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01827E27" w14:textId="77777777" w:rsidR="00EF6430" w:rsidRDefault="00EF6430" w:rsidP="007528CA"/>
        </w:tc>
      </w:tr>
      <w:tr w:rsidR="00EF6430" w14:paraId="4630B8EC" w14:textId="77777777" w:rsidTr="007528CA">
        <w:tc>
          <w:tcPr>
            <w:tcW w:w="2795" w:type="dxa"/>
          </w:tcPr>
          <w:p w14:paraId="3B3E0A43" w14:textId="77777777" w:rsidR="00EF6430" w:rsidRDefault="00EF6430" w:rsidP="007528CA">
            <w:proofErr w:type="spellStart"/>
            <w:r>
              <w:t>total_debit</w:t>
            </w:r>
            <w:proofErr w:type="spellEnd"/>
          </w:p>
        </w:tc>
        <w:tc>
          <w:tcPr>
            <w:tcW w:w="3327" w:type="dxa"/>
          </w:tcPr>
          <w:p w14:paraId="561C6DC9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1BAC9083" w14:textId="77777777" w:rsidR="00EF6430" w:rsidRDefault="00EF6430" w:rsidP="007528CA"/>
        </w:tc>
      </w:tr>
      <w:tr w:rsidR="00EF6430" w14:paraId="1F93D970" w14:textId="77777777" w:rsidTr="007528CA">
        <w:tc>
          <w:tcPr>
            <w:tcW w:w="2795" w:type="dxa"/>
          </w:tcPr>
          <w:p w14:paraId="56330C93" w14:textId="77777777" w:rsidR="00EF6430" w:rsidRDefault="00EF6430" w:rsidP="007528CA">
            <w:proofErr w:type="spellStart"/>
            <w:r>
              <w:t>total_credit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7F76513E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7917C2AA" w14:textId="77777777" w:rsidR="00EF6430" w:rsidRDefault="00EF6430" w:rsidP="007528CA"/>
        </w:tc>
      </w:tr>
      <w:tr w:rsidR="00EF6430" w14:paraId="51E8F41C" w14:textId="77777777" w:rsidTr="007528CA">
        <w:tc>
          <w:tcPr>
            <w:tcW w:w="2795" w:type="dxa"/>
          </w:tcPr>
          <w:p w14:paraId="060963E6" w14:textId="77777777" w:rsidR="00EF6430" w:rsidRDefault="00EF6430" w:rsidP="007528CA">
            <w:r>
              <w:t xml:space="preserve">status </w:t>
            </w:r>
          </w:p>
        </w:tc>
        <w:tc>
          <w:tcPr>
            <w:tcW w:w="3327" w:type="dxa"/>
          </w:tcPr>
          <w:p w14:paraId="314A2999" w14:textId="77777777" w:rsidR="00EF6430" w:rsidRDefault="00EF6430" w:rsidP="007528CA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052AB185" w14:textId="77777777" w:rsidR="00EF6430" w:rsidRDefault="00EF6430" w:rsidP="007528CA"/>
        </w:tc>
      </w:tr>
      <w:tr w:rsidR="00EF6430" w14:paraId="550EAAA0" w14:textId="77777777" w:rsidTr="007528CA">
        <w:tc>
          <w:tcPr>
            <w:tcW w:w="2795" w:type="dxa"/>
          </w:tcPr>
          <w:p w14:paraId="70E9CA3C" w14:textId="77777777" w:rsidR="00EF6430" w:rsidRDefault="00EF6430" w:rsidP="007528CA">
            <w:proofErr w:type="spellStart"/>
            <w:r>
              <w:t>last_transaction_date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5400477F" w14:textId="77777777" w:rsidR="00EF6430" w:rsidRDefault="00EF6430" w:rsidP="007528CA">
            <w:r>
              <w:t>DATE</w:t>
            </w:r>
          </w:p>
        </w:tc>
        <w:tc>
          <w:tcPr>
            <w:tcW w:w="2536" w:type="dxa"/>
          </w:tcPr>
          <w:p w14:paraId="29C3BBF7" w14:textId="77777777" w:rsidR="00EF6430" w:rsidRDefault="00EF6430" w:rsidP="007528CA"/>
        </w:tc>
      </w:tr>
      <w:tr w:rsidR="00EF6430" w14:paraId="565AF5BD" w14:textId="77777777" w:rsidTr="007528CA">
        <w:tc>
          <w:tcPr>
            <w:tcW w:w="2795" w:type="dxa"/>
          </w:tcPr>
          <w:p w14:paraId="2EB4A94C" w14:textId="77777777" w:rsidR="00EF6430" w:rsidRDefault="00EF6430" w:rsidP="007528CA">
            <w:r>
              <w:t xml:space="preserve">description </w:t>
            </w:r>
          </w:p>
        </w:tc>
        <w:tc>
          <w:tcPr>
            <w:tcW w:w="3327" w:type="dxa"/>
          </w:tcPr>
          <w:p w14:paraId="63CF9509" w14:textId="77777777" w:rsidR="00EF6430" w:rsidRDefault="00EF6430" w:rsidP="007528CA">
            <w:r>
              <w:t>TEXT</w:t>
            </w:r>
          </w:p>
        </w:tc>
        <w:tc>
          <w:tcPr>
            <w:tcW w:w="2536" w:type="dxa"/>
          </w:tcPr>
          <w:p w14:paraId="2D955E9A" w14:textId="77777777" w:rsidR="00EF6430" w:rsidRDefault="00EF6430" w:rsidP="007528CA"/>
        </w:tc>
      </w:tr>
      <w:tr w:rsidR="00EF6430" w14:paraId="1953F9D5" w14:textId="77777777" w:rsidTr="007528CA">
        <w:tc>
          <w:tcPr>
            <w:tcW w:w="2795" w:type="dxa"/>
          </w:tcPr>
          <w:p w14:paraId="7A922B8C" w14:textId="77777777" w:rsidR="00EF6430" w:rsidRDefault="00EF6430" w:rsidP="007528CA">
            <w:proofErr w:type="spellStart"/>
            <w:r>
              <w:lastRenderedPageBreak/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549D9C89" w14:textId="77777777" w:rsidR="00EF6430" w:rsidRDefault="00EF6430" w:rsidP="007528CA">
            <w:r>
              <w:t>TIMESTAMP</w:t>
            </w:r>
          </w:p>
        </w:tc>
        <w:tc>
          <w:tcPr>
            <w:tcW w:w="2536" w:type="dxa"/>
          </w:tcPr>
          <w:p w14:paraId="3D8B0538" w14:textId="77777777" w:rsidR="00EF6430" w:rsidRDefault="00EF6430" w:rsidP="007528CA"/>
        </w:tc>
      </w:tr>
      <w:tr w:rsidR="00EF6430" w14:paraId="2460D8E8" w14:textId="77777777" w:rsidTr="007528CA">
        <w:tc>
          <w:tcPr>
            <w:tcW w:w="2795" w:type="dxa"/>
          </w:tcPr>
          <w:p w14:paraId="45A4149B" w14:textId="77777777" w:rsidR="00EF6430" w:rsidRDefault="00EF6430" w:rsidP="007528CA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</w:tcPr>
          <w:p w14:paraId="42B748F0" w14:textId="77777777" w:rsidR="00EF6430" w:rsidRDefault="00EF6430" w:rsidP="007528CA">
            <w:r>
              <w:t>TIMESTAMP</w:t>
            </w:r>
          </w:p>
        </w:tc>
        <w:tc>
          <w:tcPr>
            <w:tcW w:w="2536" w:type="dxa"/>
          </w:tcPr>
          <w:p w14:paraId="0C75F5BC" w14:textId="77777777" w:rsidR="00EF6430" w:rsidRDefault="00EF6430" w:rsidP="007528CA"/>
        </w:tc>
      </w:tr>
    </w:tbl>
    <w:p w14:paraId="294093F8" w14:textId="730649D3" w:rsidR="00AA6481" w:rsidRDefault="00AA6481" w:rsidP="00EF6430"/>
    <w:p w14:paraId="7A23F304" w14:textId="77777777" w:rsidR="00EF6430" w:rsidRDefault="00EF6430" w:rsidP="00EF6430"/>
    <w:p w14:paraId="2CB0E8FD" w14:textId="1E2F0EA2" w:rsidR="00EF6430" w:rsidRDefault="00EF6430" w:rsidP="00EF6430">
      <w:pPr>
        <w:pStyle w:val="Heading1"/>
      </w:pPr>
      <w:r>
        <w:t xml:space="preserve">1. </w:t>
      </w:r>
      <w:r>
        <w:t>Payment voucher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EF6430" w14:paraId="098A1ED5" w14:textId="77777777" w:rsidTr="007528CA">
        <w:tc>
          <w:tcPr>
            <w:tcW w:w="2795" w:type="dxa"/>
          </w:tcPr>
          <w:p w14:paraId="19E7030F" w14:textId="77777777" w:rsidR="00EF6430" w:rsidRDefault="00EF6430" w:rsidP="007528CA">
            <w:r>
              <w:t>Field</w:t>
            </w:r>
          </w:p>
        </w:tc>
        <w:tc>
          <w:tcPr>
            <w:tcW w:w="3327" w:type="dxa"/>
          </w:tcPr>
          <w:p w14:paraId="4E6D256C" w14:textId="77777777" w:rsidR="00EF6430" w:rsidRDefault="00EF6430" w:rsidP="007528CA">
            <w:r>
              <w:t>Type</w:t>
            </w:r>
          </w:p>
        </w:tc>
        <w:tc>
          <w:tcPr>
            <w:tcW w:w="2536" w:type="dxa"/>
          </w:tcPr>
          <w:p w14:paraId="4C418B4E" w14:textId="77777777" w:rsidR="00EF6430" w:rsidRDefault="00EF6430" w:rsidP="007528CA">
            <w:r>
              <w:t>Key</w:t>
            </w:r>
          </w:p>
        </w:tc>
      </w:tr>
      <w:tr w:rsidR="00EF6430" w14:paraId="636A0926" w14:textId="77777777" w:rsidTr="007528CA">
        <w:tc>
          <w:tcPr>
            <w:tcW w:w="2795" w:type="dxa"/>
          </w:tcPr>
          <w:p w14:paraId="12CD8FA6" w14:textId="5E575A37" w:rsidR="00EF6430" w:rsidRDefault="00EF6430" w:rsidP="007528CA">
            <w:r>
              <w:t>id</w:t>
            </w:r>
          </w:p>
        </w:tc>
        <w:tc>
          <w:tcPr>
            <w:tcW w:w="3327" w:type="dxa"/>
          </w:tcPr>
          <w:p w14:paraId="730C849B" w14:textId="77777777" w:rsidR="00EF6430" w:rsidRDefault="00EF6430" w:rsidP="007528CA">
            <w:r>
              <w:t>INT</w:t>
            </w:r>
          </w:p>
        </w:tc>
        <w:tc>
          <w:tcPr>
            <w:tcW w:w="2536" w:type="dxa"/>
          </w:tcPr>
          <w:p w14:paraId="42481C14" w14:textId="77777777" w:rsidR="00EF6430" w:rsidRDefault="00EF6430" w:rsidP="007528CA">
            <w:r>
              <w:t>PK</w:t>
            </w:r>
          </w:p>
        </w:tc>
      </w:tr>
      <w:tr w:rsidR="00EF6430" w14:paraId="10C0A48A" w14:textId="77777777" w:rsidTr="007528CA">
        <w:tc>
          <w:tcPr>
            <w:tcW w:w="2795" w:type="dxa"/>
          </w:tcPr>
          <w:p w14:paraId="75EDE77E" w14:textId="28394492" w:rsidR="00EF6430" w:rsidRDefault="00EF6430" w:rsidP="007528CA">
            <w:proofErr w:type="spellStart"/>
            <w:r>
              <w:t>I</w:t>
            </w:r>
            <w:r w:rsidR="004E525E">
              <w:t>n</w:t>
            </w:r>
            <w:r>
              <w:t>voice_no</w:t>
            </w:r>
            <w:proofErr w:type="spellEnd"/>
          </w:p>
        </w:tc>
        <w:tc>
          <w:tcPr>
            <w:tcW w:w="3327" w:type="dxa"/>
          </w:tcPr>
          <w:p w14:paraId="42D6D42B" w14:textId="77777777" w:rsidR="00EF6430" w:rsidRDefault="00EF6430" w:rsidP="007528C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36" w:type="dxa"/>
          </w:tcPr>
          <w:p w14:paraId="46965827" w14:textId="77777777" w:rsidR="00EF6430" w:rsidRDefault="00EF6430" w:rsidP="007528CA"/>
        </w:tc>
      </w:tr>
      <w:tr w:rsidR="00EF6430" w14:paraId="5F687E64" w14:textId="77777777" w:rsidTr="007528CA">
        <w:tc>
          <w:tcPr>
            <w:tcW w:w="2795" w:type="dxa"/>
          </w:tcPr>
          <w:p w14:paraId="497509D7" w14:textId="4D878089" w:rsidR="00EF6430" w:rsidRDefault="00EF6430" w:rsidP="007528CA">
            <w:proofErr w:type="spellStart"/>
            <w:r>
              <w:t>Pay_</w:t>
            </w:r>
            <w:r w:rsidR="00124BBD">
              <w:t>to</w:t>
            </w:r>
            <w:proofErr w:type="spellEnd"/>
          </w:p>
        </w:tc>
        <w:tc>
          <w:tcPr>
            <w:tcW w:w="3327" w:type="dxa"/>
          </w:tcPr>
          <w:p w14:paraId="2A07506D" w14:textId="77777777" w:rsidR="00EF6430" w:rsidRDefault="00EF6430" w:rsidP="007528C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36" w:type="dxa"/>
          </w:tcPr>
          <w:p w14:paraId="75A53ED6" w14:textId="77777777" w:rsidR="00EF6430" w:rsidRDefault="00EF6430" w:rsidP="007528CA"/>
        </w:tc>
      </w:tr>
      <w:tr w:rsidR="00EF6430" w14:paraId="564CE7AF" w14:textId="77777777" w:rsidTr="007528CA">
        <w:tc>
          <w:tcPr>
            <w:tcW w:w="2795" w:type="dxa"/>
          </w:tcPr>
          <w:p w14:paraId="46C5BCD6" w14:textId="38066194" w:rsidR="00EF6430" w:rsidRDefault="00EF6430" w:rsidP="007528CA">
            <w:r>
              <w:t>Note</w:t>
            </w:r>
          </w:p>
        </w:tc>
        <w:tc>
          <w:tcPr>
            <w:tcW w:w="3327" w:type="dxa"/>
          </w:tcPr>
          <w:p w14:paraId="764941F6" w14:textId="19296CC9" w:rsidR="00EF6430" w:rsidRDefault="00EF6430" w:rsidP="007528CA">
            <w:r>
              <w:t>Text</w:t>
            </w:r>
          </w:p>
        </w:tc>
        <w:tc>
          <w:tcPr>
            <w:tcW w:w="2536" w:type="dxa"/>
          </w:tcPr>
          <w:p w14:paraId="737478D8" w14:textId="77777777" w:rsidR="00EF6430" w:rsidRDefault="00EF6430" w:rsidP="007528CA"/>
        </w:tc>
      </w:tr>
      <w:tr w:rsidR="00EF6430" w14:paraId="2D8CF386" w14:textId="77777777" w:rsidTr="007528CA">
        <w:tc>
          <w:tcPr>
            <w:tcW w:w="2795" w:type="dxa"/>
          </w:tcPr>
          <w:p w14:paraId="5F611018" w14:textId="1B7DCA31" w:rsidR="00EF6430" w:rsidRDefault="00EF6430" w:rsidP="007528CA">
            <w:r>
              <w:t>Date</w:t>
            </w:r>
          </w:p>
        </w:tc>
        <w:tc>
          <w:tcPr>
            <w:tcW w:w="3327" w:type="dxa"/>
          </w:tcPr>
          <w:p w14:paraId="29B35BA9" w14:textId="0E7B40C2" w:rsidR="00EF6430" w:rsidRDefault="00EF6430" w:rsidP="007528CA">
            <w:r>
              <w:t>Date</w:t>
            </w:r>
          </w:p>
        </w:tc>
        <w:tc>
          <w:tcPr>
            <w:tcW w:w="2536" w:type="dxa"/>
          </w:tcPr>
          <w:p w14:paraId="60D02E4C" w14:textId="77777777" w:rsidR="00EF6430" w:rsidRDefault="00EF6430" w:rsidP="007528CA"/>
        </w:tc>
      </w:tr>
      <w:tr w:rsidR="00EF6430" w14:paraId="7CDB2C06" w14:textId="77777777" w:rsidTr="007528CA">
        <w:tc>
          <w:tcPr>
            <w:tcW w:w="2795" w:type="dxa"/>
          </w:tcPr>
          <w:p w14:paraId="13673453" w14:textId="70588159" w:rsidR="00EF6430" w:rsidRDefault="00EF6430" w:rsidP="007528CA">
            <w:proofErr w:type="spellStart"/>
            <w:r>
              <w:t>Source_type</w:t>
            </w:r>
            <w:proofErr w:type="spellEnd"/>
          </w:p>
        </w:tc>
        <w:tc>
          <w:tcPr>
            <w:tcW w:w="3327" w:type="dxa"/>
          </w:tcPr>
          <w:p w14:paraId="794F030E" w14:textId="76A70F8C" w:rsidR="00EF6430" w:rsidRDefault="00EF6430" w:rsidP="007528CA">
            <w:r>
              <w:t>Varchar</w:t>
            </w:r>
          </w:p>
        </w:tc>
        <w:tc>
          <w:tcPr>
            <w:tcW w:w="2536" w:type="dxa"/>
          </w:tcPr>
          <w:p w14:paraId="6735250C" w14:textId="77777777" w:rsidR="00EF6430" w:rsidRDefault="00EF6430" w:rsidP="007528CA"/>
        </w:tc>
      </w:tr>
      <w:tr w:rsidR="00EF6430" w14:paraId="301484CA" w14:textId="77777777" w:rsidTr="007528CA">
        <w:tc>
          <w:tcPr>
            <w:tcW w:w="2795" w:type="dxa"/>
          </w:tcPr>
          <w:p w14:paraId="7F34ED3E" w14:textId="7B7EAA86" w:rsidR="00EF6430" w:rsidRDefault="00EF6430" w:rsidP="007528CA">
            <w:proofErr w:type="spellStart"/>
            <w:r>
              <w:t>Source_id</w:t>
            </w:r>
            <w:proofErr w:type="spellEnd"/>
          </w:p>
        </w:tc>
        <w:tc>
          <w:tcPr>
            <w:tcW w:w="3327" w:type="dxa"/>
          </w:tcPr>
          <w:p w14:paraId="2C7E6886" w14:textId="3877576B" w:rsidR="00EF6430" w:rsidRDefault="00EF6430" w:rsidP="007528CA">
            <w:r>
              <w:t>int</w:t>
            </w:r>
          </w:p>
        </w:tc>
        <w:tc>
          <w:tcPr>
            <w:tcW w:w="2536" w:type="dxa"/>
          </w:tcPr>
          <w:p w14:paraId="087CA00B" w14:textId="77777777" w:rsidR="00EF6430" w:rsidRDefault="00EF6430" w:rsidP="007528CA"/>
        </w:tc>
      </w:tr>
      <w:tr w:rsidR="00EF6430" w14:paraId="70B6C96D" w14:textId="77777777" w:rsidTr="007528CA">
        <w:tc>
          <w:tcPr>
            <w:tcW w:w="2795" w:type="dxa"/>
          </w:tcPr>
          <w:p w14:paraId="6714BCE6" w14:textId="70CEFC48" w:rsidR="00EF6430" w:rsidRDefault="004C6D5B" w:rsidP="007528CA">
            <w:r>
              <w:t>dr</w:t>
            </w:r>
          </w:p>
        </w:tc>
        <w:tc>
          <w:tcPr>
            <w:tcW w:w="3327" w:type="dxa"/>
          </w:tcPr>
          <w:p w14:paraId="219FA364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044BF305" w14:textId="77777777" w:rsidR="00EF6430" w:rsidRDefault="00EF6430" w:rsidP="007528CA"/>
        </w:tc>
      </w:tr>
      <w:tr w:rsidR="00EF6430" w14:paraId="5C408377" w14:textId="77777777" w:rsidTr="007528CA">
        <w:tc>
          <w:tcPr>
            <w:tcW w:w="2795" w:type="dxa"/>
          </w:tcPr>
          <w:p w14:paraId="2F5A46CC" w14:textId="543B6123" w:rsidR="00EF6430" w:rsidRDefault="004C6D5B" w:rsidP="007528CA">
            <w:proofErr w:type="spellStart"/>
            <w:r>
              <w:t>cr</w:t>
            </w:r>
            <w:proofErr w:type="spellEnd"/>
          </w:p>
        </w:tc>
        <w:tc>
          <w:tcPr>
            <w:tcW w:w="3327" w:type="dxa"/>
          </w:tcPr>
          <w:p w14:paraId="355ABEAD" w14:textId="77777777" w:rsidR="00EF6430" w:rsidRDefault="00EF6430" w:rsidP="007528CA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536" w:type="dxa"/>
          </w:tcPr>
          <w:p w14:paraId="7551C005" w14:textId="77777777" w:rsidR="00EF6430" w:rsidRDefault="00EF6430" w:rsidP="007528CA"/>
        </w:tc>
      </w:tr>
      <w:tr w:rsidR="00EF6430" w14:paraId="13D1D8F6" w14:textId="77777777" w:rsidTr="007528CA">
        <w:tc>
          <w:tcPr>
            <w:tcW w:w="2795" w:type="dxa"/>
          </w:tcPr>
          <w:p w14:paraId="32004B9E" w14:textId="77777777" w:rsidR="00EF6430" w:rsidRDefault="00EF6430" w:rsidP="007528CA">
            <w:r>
              <w:t xml:space="preserve">status </w:t>
            </w:r>
          </w:p>
        </w:tc>
        <w:tc>
          <w:tcPr>
            <w:tcW w:w="3327" w:type="dxa"/>
          </w:tcPr>
          <w:p w14:paraId="5061A8A4" w14:textId="77777777" w:rsidR="00EF6430" w:rsidRDefault="00EF6430" w:rsidP="007528CA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4D8F76EA" w14:textId="77777777" w:rsidR="00EF6430" w:rsidRDefault="00EF6430" w:rsidP="007528CA"/>
        </w:tc>
      </w:tr>
      <w:tr w:rsidR="00EF6430" w14:paraId="4DCEB672" w14:textId="77777777" w:rsidTr="007528CA">
        <w:tc>
          <w:tcPr>
            <w:tcW w:w="2795" w:type="dxa"/>
          </w:tcPr>
          <w:p w14:paraId="65E03BD3" w14:textId="77777777" w:rsidR="00EF6430" w:rsidRDefault="00EF6430" w:rsidP="007528CA"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66640742" w14:textId="77777777" w:rsidR="00EF6430" w:rsidRDefault="00EF6430" w:rsidP="007528CA">
            <w:r>
              <w:t>TIMESTAMP</w:t>
            </w:r>
          </w:p>
        </w:tc>
        <w:tc>
          <w:tcPr>
            <w:tcW w:w="2536" w:type="dxa"/>
          </w:tcPr>
          <w:p w14:paraId="2677679D" w14:textId="77777777" w:rsidR="00EF6430" w:rsidRDefault="00EF6430" w:rsidP="007528CA"/>
        </w:tc>
      </w:tr>
      <w:tr w:rsidR="00EF6430" w14:paraId="5E7F450A" w14:textId="77777777" w:rsidTr="007528CA">
        <w:tc>
          <w:tcPr>
            <w:tcW w:w="2795" w:type="dxa"/>
          </w:tcPr>
          <w:p w14:paraId="0E3A070A" w14:textId="77777777" w:rsidR="00EF6430" w:rsidRDefault="00EF6430" w:rsidP="007528CA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</w:tcPr>
          <w:p w14:paraId="632CB304" w14:textId="77777777" w:rsidR="00EF6430" w:rsidRDefault="00EF6430" w:rsidP="007528CA">
            <w:r>
              <w:t>TIMESTAMP</w:t>
            </w:r>
          </w:p>
        </w:tc>
        <w:tc>
          <w:tcPr>
            <w:tcW w:w="2536" w:type="dxa"/>
          </w:tcPr>
          <w:p w14:paraId="44DC9CFC" w14:textId="77777777" w:rsidR="00EF6430" w:rsidRDefault="00EF6430" w:rsidP="007528CA"/>
        </w:tc>
      </w:tr>
    </w:tbl>
    <w:p w14:paraId="2F56B6D5" w14:textId="77777777" w:rsidR="00EF6430" w:rsidRDefault="00EF6430" w:rsidP="00EF6430"/>
    <w:p w14:paraId="3F2FC69B" w14:textId="40D1B829" w:rsidR="00315E88" w:rsidRDefault="00315E88" w:rsidP="00315E88">
      <w:pPr>
        <w:pStyle w:val="Heading1"/>
      </w:pPr>
      <w:r>
        <w:t>1. Payment voucher</w:t>
      </w:r>
      <w:r>
        <w:t xml:space="preserve">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315E88" w14:paraId="0428B65D" w14:textId="77777777" w:rsidTr="007528CA">
        <w:tc>
          <w:tcPr>
            <w:tcW w:w="2795" w:type="dxa"/>
          </w:tcPr>
          <w:p w14:paraId="26E30812" w14:textId="77777777" w:rsidR="00315E88" w:rsidRDefault="00315E88" w:rsidP="007528CA">
            <w:r>
              <w:t>Field</w:t>
            </w:r>
          </w:p>
        </w:tc>
        <w:tc>
          <w:tcPr>
            <w:tcW w:w="3327" w:type="dxa"/>
          </w:tcPr>
          <w:p w14:paraId="6EB95342" w14:textId="77777777" w:rsidR="00315E88" w:rsidRDefault="00315E88" w:rsidP="007528CA">
            <w:r>
              <w:t>Type</w:t>
            </w:r>
          </w:p>
        </w:tc>
        <w:tc>
          <w:tcPr>
            <w:tcW w:w="2536" w:type="dxa"/>
          </w:tcPr>
          <w:p w14:paraId="56BBF812" w14:textId="77777777" w:rsidR="00315E88" w:rsidRDefault="00315E88" w:rsidP="007528CA">
            <w:r>
              <w:t>Key</w:t>
            </w:r>
          </w:p>
        </w:tc>
      </w:tr>
      <w:tr w:rsidR="00315E88" w14:paraId="6B0F7172" w14:textId="77777777" w:rsidTr="007528CA">
        <w:tc>
          <w:tcPr>
            <w:tcW w:w="2795" w:type="dxa"/>
          </w:tcPr>
          <w:p w14:paraId="28E8CFE0" w14:textId="77777777" w:rsidR="00315E88" w:rsidRDefault="00315E88" w:rsidP="007528CA">
            <w:r>
              <w:t>id</w:t>
            </w:r>
          </w:p>
        </w:tc>
        <w:tc>
          <w:tcPr>
            <w:tcW w:w="3327" w:type="dxa"/>
          </w:tcPr>
          <w:p w14:paraId="067B7FCC" w14:textId="77777777" w:rsidR="00315E88" w:rsidRDefault="00315E88" w:rsidP="007528CA">
            <w:r>
              <w:t>INT</w:t>
            </w:r>
          </w:p>
        </w:tc>
        <w:tc>
          <w:tcPr>
            <w:tcW w:w="2536" w:type="dxa"/>
          </w:tcPr>
          <w:p w14:paraId="4AE26A29" w14:textId="77777777" w:rsidR="00315E88" w:rsidRDefault="00315E88" w:rsidP="007528CA">
            <w:r>
              <w:t>PK</w:t>
            </w:r>
          </w:p>
        </w:tc>
      </w:tr>
      <w:tr w:rsidR="00315E88" w14:paraId="6EA940B0" w14:textId="77777777" w:rsidTr="007528CA">
        <w:tc>
          <w:tcPr>
            <w:tcW w:w="2795" w:type="dxa"/>
          </w:tcPr>
          <w:p w14:paraId="4A80185A" w14:textId="67CCF6C2" w:rsidR="00315E88" w:rsidRDefault="00315E88" w:rsidP="007528CA">
            <w:proofErr w:type="spellStart"/>
            <w:r>
              <w:t>Payment_voucher_id</w:t>
            </w:r>
            <w:proofErr w:type="spellEnd"/>
          </w:p>
        </w:tc>
        <w:tc>
          <w:tcPr>
            <w:tcW w:w="3327" w:type="dxa"/>
          </w:tcPr>
          <w:p w14:paraId="2F330AF0" w14:textId="6FC1BA97" w:rsidR="00315E88" w:rsidRDefault="00315E88" w:rsidP="007528CA">
            <w:r>
              <w:t>Int</w:t>
            </w:r>
          </w:p>
        </w:tc>
        <w:tc>
          <w:tcPr>
            <w:tcW w:w="2536" w:type="dxa"/>
          </w:tcPr>
          <w:p w14:paraId="543775A6" w14:textId="77777777" w:rsidR="00315E88" w:rsidRDefault="00315E88" w:rsidP="007528CA"/>
        </w:tc>
      </w:tr>
      <w:tr w:rsidR="00315E88" w14:paraId="68EA9C14" w14:textId="77777777" w:rsidTr="007528CA">
        <w:tc>
          <w:tcPr>
            <w:tcW w:w="2795" w:type="dxa"/>
          </w:tcPr>
          <w:p w14:paraId="6E23828A" w14:textId="1E4C4CAD" w:rsidR="00315E88" w:rsidRDefault="00315E88" w:rsidP="007528CA">
            <w:proofErr w:type="spellStart"/>
            <w:r>
              <w:t>Account_head_id</w:t>
            </w:r>
            <w:proofErr w:type="spellEnd"/>
          </w:p>
        </w:tc>
        <w:tc>
          <w:tcPr>
            <w:tcW w:w="3327" w:type="dxa"/>
          </w:tcPr>
          <w:p w14:paraId="6353E9D5" w14:textId="4D4D3CB5" w:rsidR="00315E88" w:rsidRDefault="00315E88" w:rsidP="007528CA">
            <w:r>
              <w:t>int</w:t>
            </w:r>
          </w:p>
        </w:tc>
        <w:tc>
          <w:tcPr>
            <w:tcW w:w="2536" w:type="dxa"/>
          </w:tcPr>
          <w:p w14:paraId="253E7A68" w14:textId="77777777" w:rsidR="00315E88" w:rsidRDefault="00315E88" w:rsidP="007528CA"/>
        </w:tc>
      </w:tr>
      <w:tr w:rsidR="00315E88" w14:paraId="2E7DDEA4" w14:textId="77777777" w:rsidTr="007528CA">
        <w:tc>
          <w:tcPr>
            <w:tcW w:w="2795" w:type="dxa"/>
          </w:tcPr>
          <w:p w14:paraId="0B72A33B" w14:textId="30B141EC" w:rsidR="00315E88" w:rsidRDefault="00315E88" w:rsidP="007528CA">
            <w:r>
              <w:lastRenderedPageBreak/>
              <w:t>Dr</w:t>
            </w:r>
          </w:p>
        </w:tc>
        <w:tc>
          <w:tcPr>
            <w:tcW w:w="3327" w:type="dxa"/>
          </w:tcPr>
          <w:p w14:paraId="47ECBA7E" w14:textId="01241BC9" w:rsidR="00315E88" w:rsidRDefault="00315E88" w:rsidP="007528CA">
            <w:r>
              <w:t>Decimal</w:t>
            </w:r>
          </w:p>
        </w:tc>
        <w:tc>
          <w:tcPr>
            <w:tcW w:w="2536" w:type="dxa"/>
          </w:tcPr>
          <w:p w14:paraId="5FBB461E" w14:textId="452821D6" w:rsidR="00315E88" w:rsidRDefault="00315E88" w:rsidP="007528CA">
            <w:r>
              <w:t>Default 0</w:t>
            </w:r>
          </w:p>
        </w:tc>
      </w:tr>
      <w:tr w:rsidR="00315E88" w14:paraId="6085F8B5" w14:textId="77777777" w:rsidTr="007528CA">
        <w:tc>
          <w:tcPr>
            <w:tcW w:w="2795" w:type="dxa"/>
          </w:tcPr>
          <w:p w14:paraId="2DD30914" w14:textId="2E351D8C" w:rsidR="00315E88" w:rsidRDefault="00315E88" w:rsidP="007528CA">
            <w:r>
              <w:t>Cr</w:t>
            </w:r>
          </w:p>
        </w:tc>
        <w:tc>
          <w:tcPr>
            <w:tcW w:w="3327" w:type="dxa"/>
          </w:tcPr>
          <w:p w14:paraId="14101365" w14:textId="342A638B" w:rsidR="00315E88" w:rsidRDefault="00315E88" w:rsidP="007528CA">
            <w:r>
              <w:t>Decimal</w:t>
            </w:r>
          </w:p>
        </w:tc>
        <w:tc>
          <w:tcPr>
            <w:tcW w:w="2536" w:type="dxa"/>
          </w:tcPr>
          <w:p w14:paraId="47C4B5F9" w14:textId="6EFE8026" w:rsidR="00315E88" w:rsidRDefault="00315E88" w:rsidP="007528CA">
            <w:r>
              <w:t>Default 0</w:t>
            </w:r>
          </w:p>
        </w:tc>
      </w:tr>
      <w:tr w:rsidR="00315E88" w14:paraId="214B92CC" w14:textId="77777777" w:rsidTr="007528CA">
        <w:tc>
          <w:tcPr>
            <w:tcW w:w="2795" w:type="dxa"/>
          </w:tcPr>
          <w:p w14:paraId="0EA31D23" w14:textId="3B9A5791" w:rsidR="00315E88" w:rsidRDefault="00315E88" w:rsidP="007528CA">
            <w:r>
              <w:t>remarks</w:t>
            </w:r>
          </w:p>
        </w:tc>
        <w:tc>
          <w:tcPr>
            <w:tcW w:w="3327" w:type="dxa"/>
          </w:tcPr>
          <w:p w14:paraId="22A171FA" w14:textId="77777777" w:rsidR="00315E88" w:rsidRDefault="00315E88" w:rsidP="007528CA">
            <w:r>
              <w:t>Varchar</w:t>
            </w:r>
          </w:p>
        </w:tc>
        <w:tc>
          <w:tcPr>
            <w:tcW w:w="2536" w:type="dxa"/>
          </w:tcPr>
          <w:p w14:paraId="269E4862" w14:textId="77777777" w:rsidR="00315E88" w:rsidRDefault="00315E88" w:rsidP="007528CA"/>
        </w:tc>
      </w:tr>
    </w:tbl>
    <w:p w14:paraId="24E2313C" w14:textId="77777777" w:rsidR="00315E88" w:rsidRDefault="00315E88" w:rsidP="00315E88"/>
    <w:p w14:paraId="6E5CA4FD" w14:textId="39A0E144" w:rsidR="004E4E1B" w:rsidRDefault="004E4E1B" w:rsidP="004E4E1B">
      <w:pPr>
        <w:pStyle w:val="Heading1"/>
      </w:pPr>
      <w:r>
        <w:t xml:space="preserve">1. </w:t>
      </w:r>
      <w:r>
        <w:t>ledger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4E4E1B" w14:paraId="60B338D3" w14:textId="77777777" w:rsidTr="007528CA">
        <w:tc>
          <w:tcPr>
            <w:tcW w:w="2795" w:type="dxa"/>
          </w:tcPr>
          <w:p w14:paraId="73327C3D" w14:textId="77777777" w:rsidR="004E4E1B" w:rsidRDefault="004E4E1B" w:rsidP="007528CA">
            <w:r>
              <w:t>Field</w:t>
            </w:r>
          </w:p>
        </w:tc>
        <w:tc>
          <w:tcPr>
            <w:tcW w:w="3327" w:type="dxa"/>
          </w:tcPr>
          <w:p w14:paraId="72D51396" w14:textId="77777777" w:rsidR="004E4E1B" w:rsidRDefault="004E4E1B" w:rsidP="007528CA">
            <w:r>
              <w:t>Type</w:t>
            </w:r>
          </w:p>
        </w:tc>
        <w:tc>
          <w:tcPr>
            <w:tcW w:w="2536" w:type="dxa"/>
          </w:tcPr>
          <w:p w14:paraId="735D6331" w14:textId="77777777" w:rsidR="004E4E1B" w:rsidRDefault="004E4E1B" w:rsidP="007528CA">
            <w:r>
              <w:t>Key</w:t>
            </w:r>
          </w:p>
        </w:tc>
      </w:tr>
      <w:tr w:rsidR="004E4E1B" w14:paraId="0974807F" w14:textId="77777777" w:rsidTr="007528CA">
        <w:tc>
          <w:tcPr>
            <w:tcW w:w="2795" w:type="dxa"/>
          </w:tcPr>
          <w:p w14:paraId="5697D164" w14:textId="77777777" w:rsidR="004E4E1B" w:rsidRDefault="004E4E1B" w:rsidP="007528CA">
            <w:r>
              <w:t>id</w:t>
            </w:r>
          </w:p>
        </w:tc>
        <w:tc>
          <w:tcPr>
            <w:tcW w:w="3327" w:type="dxa"/>
          </w:tcPr>
          <w:p w14:paraId="1948C1E5" w14:textId="77777777" w:rsidR="004E4E1B" w:rsidRDefault="004E4E1B" w:rsidP="007528CA">
            <w:r>
              <w:t>INT</w:t>
            </w:r>
          </w:p>
        </w:tc>
        <w:tc>
          <w:tcPr>
            <w:tcW w:w="2536" w:type="dxa"/>
          </w:tcPr>
          <w:p w14:paraId="17433C7F" w14:textId="77777777" w:rsidR="004E4E1B" w:rsidRDefault="004E4E1B" w:rsidP="007528CA">
            <w:r>
              <w:t>PK</w:t>
            </w:r>
          </w:p>
        </w:tc>
      </w:tr>
      <w:tr w:rsidR="004E4E1B" w14:paraId="3F7744D2" w14:textId="77777777" w:rsidTr="007528CA">
        <w:tc>
          <w:tcPr>
            <w:tcW w:w="2795" w:type="dxa"/>
          </w:tcPr>
          <w:p w14:paraId="55724FFE" w14:textId="77777777" w:rsidR="004E4E1B" w:rsidRDefault="004E4E1B" w:rsidP="007528CA">
            <w:proofErr w:type="spellStart"/>
            <w:r>
              <w:t>Payment_voucher_id</w:t>
            </w:r>
            <w:proofErr w:type="spellEnd"/>
          </w:p>
        </w:tc>
        <w:tc>
          <w:tcPr>
            <w:tcW w:w="3327" w:type="dxa"/>
          </w:tcPr>
          <w:p w14:paraId="1D73A488" w14:textId="77777777" w:rsidR="004E4E1B" w:rsidRDefault="004E4E1B" w:rsidP="007528CA">
            <w:r>
              <w:t>Int</w:t>
            </w:r>
          </w:p>
        </w:tc>
        <w:tc>
          <w:tcPr>
            <w:tcW w:w="2536" w:type="dxa"/>
          </w:tcPr>
          <w:p w14:paraId="787BC667" w14:textId="1969B01E" w:rsidR="004E4E1B" w:rsidRDefault="004E4E1B" w:rsidP="007528CA">
            <w:r>
              <w:t>Null</w:t>
            </w:r>
          </w:p>
        </w:tc>
      </w:tr>
      <w:tr w:rsidR="004E4E1B" w14:paraId="259FEEB0" w14:textId="77777777" w:rsidTr="007528CA">
        <w:tc>
          <w:tcPr>
            <w:tcW w:w="2795" w:type="dxa"/>
          </w:tcPr>
          <w:p w14:paraId="6EA217E0" w14:textId="38A16AF8" w:rsidR="004E4E1B" w:rsidRDefault="004E4E1B" w:rsidP="007528CA">
            <w:proofErr w:type="spellStart"/>
            <w:r>
              <w:t>Receive_voucher_id</w:t>
            </w:r>
            <w:proofErr w:type="spellEnd"/>
          </w:p>
        </w:tc>
        <w:tc>
          <w:tcPr>
            <w:tcW w:w="3327" w:type="dxa"/>
          </w:tcPr>
          <w:p w14:paraId="5B7AD832" w14:textId="40D02018" w:rsidR="004E4E1B" w:rsidRDefault="004E4E1B" w:rsidP="007528CA">
            <w:r>
              <w:t>Int</w:t>
            </w:r>
          </w:p>
        </w:tc>
        <w:tc>
          <w:tcPr>
            <w:tcW w:w="2536" w:type="dxa"/>
          </w:tcPr>
          <w:p w14:paraId="12C4DEB1" w14:textId="0F6DA72E" w:rsidR="004E4E1B" w:rsidRDefault="004E4E1B" w:rsidP="007528CA">
            <w:r>
              <w:t>Null</w:t>
            </w:r>
          </w:p>
        </w:tc>
      </w:tr>
      <w:tr w:rsidR="004E4E1B" w14:paraId="083FFDEA" w14:textId="77777777" w:rsidTr="007528CA">
        <w:tc>
          <w:tcPr>
            <w:tcW w:w="2795" w:type="dxa"/>
          </w:tcPr>
          <w:p w14:paraId="77FC6D2B" w14:textId="14C89450" w:rsidR="004E4E1B" w:rsidRDefault="004E4E1B" w:rsidP="007528CA">
            <w:proofErr w:type="spellStart"/>
            <w:r>
              <w:t>Journal_voucher_id</w:t>
            </w:r>
            <w:proofErr w:type="spellEnd"/>
          </w:p>
        </w:tc>
        <w:tc>
          <w:tcPr>
            <w:tcW w:w="3327" w:type="dxa"/>
          </w:tcPr>
          <w:p w14:paraId="29F503A2" w14:textId="5B9932FE" w:rsidR="004E4E1B" w:rsidRDefault="004E4E1B" w:rsidP="007528CA">
            <w:r>
              <w:t>Int</w:t>
            </w:r>
          </w:p>
        </w:tc>
        <w:tc>
          <w:tcPr>
            <w:tcW w:w="2536" w:type="dxa"/>
          </w:tcPr>
          <w:p w14:paraId="37991ED1" w14:textId="07705539" w:rsidR="004E4E1B" w:rsidRDefault="004E4E1B" w:rsidP="007528CA">
            <w:r>
              <w:t>null</w:t>
            </w:r>
          </w:p>
        </w:tc>
      </w:tr>
      <w:tr w:rsidR="004E4E1B" w14:paraId="50DC3F5E" w14:textId="77777777" w:rsidTr="007528CA">
        <w:tc>
          <w:tcPr>
            <w:tcW w:w="2795" w:type="dxa"/>
          </w:tcPr>
          <w:p w14:paraId="5D97F93D" w14:textId="77777777" w:rsidR="004E4E1B" w:rsidRDefault="004E4E1B" w:rsidP="007528CA">
            <w:proofErr w:type="spellStart"/>
            <w:r>
              <w:t>Account_head_id</w:t>
            </w:r>
            <w:proofErr w:type="spellEnd"/>
          </w:p>
        </w:tc>
        <w:tc>
          <w:tcPr>
            <w:tcW w:w="3327" w:type="dxa"/>
          </w:tcPr>
          <w:p w14:paraId="2A4187E8" w14:textId="77777777" w:rsidR="004E4E1B" w:rsidRDefault="004E4E1B" w:rsidP="007528CA">
            <w:r>
              <w:t>int</w:t>
            </w:r>
          </w:p>
        </w:tc>
        <w:tc>
          <w:tcPr>
            <w:tcW w:w="2536" w:type="dxa"/>
          </w:tcPr>
          <w:p w14:paraId="2F079497" w14:textId="77777777" w:rsidR="004E4E1B" w:rsidRDefault="004E4E1B" w:rsidP="007528CA"/>
        </w:tc>
      </w:tr>
      <w:tr w:rsidR="004E4E1B" w14:paraId="5C44AE56" w14:textId="77777777" w:rsidTr="007528CA">
        <w:tc>
          <w:tcPr>
            <w:tcW w:w="2795" w:type="dxa"/>
          </w:tcPr>
          <w:p w14:paraId="2C77E32C" w14:textId="77777777" w:rsidR="004E4E1B" w:rsidRDefault="004E4E1B" w:rsidP="007528CA">
            <w:r>
              <w:t>Dr</w:t>
            </w:r>
          </w:p>
        </w:tc>
        <w:tc>
          <w:tcPr>
            <w:tcW w:w="3327" w:type="dxa"/>
          </w:tcPr>
          <w:p w14:paraId="0E52E9A7" w14:textId="77777777" w:rsidR="004E4E1B" w:rsidRDefault="004E4E1B" w:rsidP="007528CA">
            <w:r>
              <w:t>Decimal</w:t>
            </w:r>
          </w:p>
        </w:tc>
        <w:tc>
          <w:tcPr>
            <w:tcW w:w="2536" w:type="dxa"/>
          </w:tcPr>
          <w:p w14:paraId="1DDA56E7" w14:textId="77777777" w:rsidR="004E4E1B" w:rsidRDefault="004E4E1B" w:rsidP="007528CA">
            <w:r>
              <w:t>Default 0</w:t>
            </w:r>
          </w:p>
        </w:tc>
      </w:tr>
      <w:tr w:rsidR="004E4E1B" w14:paraId="529A768D" w14:textId="77777777" w:rsidTr="007528CA">
        <w:tc>
          <w:tcPr>
            <w:tcW w:w="2795" w:type="dxa"/>
          </w:tcPr>
          <w:p w14:paraId="51E111F3" w14:textId="77777777" w:rsidR="004E4E1B" w:rsidRDefault="004E4E1B" w:rsidP="007528CA">
            <w:r>
              <w:t>Cr</w:t>
            </w:r>
          </w:p>
        </w:tc>
        <w:tc>
          <w:tcPr>
            <w:tcW w:w="3327" w:type="dxa"/>
          </w:tcPr>
          <w:p w14:paraId="427A8905" w14:textId="77777777" w:rsidR="004E4E1B" w:rsidRDefault="004E4E1B" w:rsidP="007528CA">
            <w:r>
              <w:t>Decimal</w:t>
            </w:r>
          </w:p>
        </w:tc>
        <w:tc>
          <w:tcPr>
            <w:tcW w:w="2536" w:type="dxa"/>
          </w:tcPr>
          <w:p w14:paraId="71E75450" w14:textId="77777777" w:rsidR="004E4E1B" w:rsidRDefault="004E4E1B" w:rsidP="007528CA">
            <w:r>
              <w:t>Default 0</w:t>
            </w:r>
          </w:p>
        </w:tc>
      </w:tr>
      <w:tr w:rsidR="004E4E1B" w14:paraId="3121E586" w14:textId="77777777" w:rsidTr="007528CA">
        <w:tc>
          <w:tcPr>
            <w:tcW w:w="2795" w:type="dxa"/>
          </w:tcPr>
          <w:p w14:paraId="0AC2D1DF" w14:textId="77777777" w:rsidR="004E4E1B" w:rsidRDefault="004E4E1B" w:rsidP="007528CA">
            <w:r>
              <w:t>remarks</w:t>
            </w:r>
          </w:p>
        </w:tc>
        <w:tc>
          <w:tcPr>
            <w:tcW w:w="3327" w:type="dxa"/>
          </w:tcPr>
          <w:p w14:paraId="6EFA18E6" w14:textId="77777777" w:rsidR="004E4E1B" w:rsidRDefault="004E4E1B" w:rsidP="007528CA">
            <w:r>
              <w:t>Varchar</w:t>
            </w:r>
          </w:p>
        </w:tc>
        <w:tc>
          <w:tcPr>
            <w:tcW w:w="2536" w:type="dxa"/>
          </w:tcPr>
          <w:p w14:paraId="0B9A14F0" w14:textId="77777777" w:rsidR="004E4E1B" w:rsidRDefault="004E4E1B" w:rsidP="007528CA"/>
        </w:tc>
      </w:tr>
    </w:tbl>
    <w:p w14:paraId="4F7C6F48" w14:textId="77777777" w:rsidR="00315E88" w:rsidRDefault="00315E88" w:rsidP="00EF6430"/>
    <w:sectPr w:rsidR="00315E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A754" w14:textId="77777777" w:rsidR="00FE4DDF" w:rsidRDefault="00FE4DDF">
      <w:pPr>
        <w:spacing w:line="240" w:lineRule="auto"/>
      </w:pPr>
      <w:r>
        <w:separator/>
      </w:r>
    </w:p>
  </w:endnote>
  <w:endnote w:type="continuationSeparator" w:id="0">
    <w:p w14:paraId="0124B6B0" w14:textId="77777777" w:rsidR="00FE4DDF" w:rsidRDefault="00FE4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0D2C" w14:textId="77777777" w:rsidR="00FE4DDF" w:rsidRDefault="00FE4DDF">
      <w:pPr>
        <w:spacing w:after="0"/>
      </w:pPr>
      <w:r>
        <w:separator/>
      </w:r>
    </w:p>
  </w:footnote>
  <w:footnote w:type="continuationSeparator" w:id="0">
    <w:p w14:paraId="65ED5F71" w14:textId="77777777" w:rsidR="00FE4DDF" w:rsidRDefault="00FE4D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33420509">
    <w:abstractNumId w:val="5"/>
  </w:num>
  <w:num w:numId="2" w16cid:durableId="735979791">
    <w:abstractNumId w:val="3"/>
  </w:num>
  <w:num w:numId="3" w16cid:durableId="415978769">
    <w:abstractNumId w:val="2"/>
  </w:num>
  <w:num w:numId="4" w16cid:durableId="1523670626">
    <w:abstractNumId w:val="4"/>
  </w:num>
  <w:num w:numId="5" w16cid:durableId="194657761">
    <w:abstractNumId w:val="1"/>
  </w:num>
  <w:num w:numId="6" w16cid:durableId="182080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DA"/>
    <w:rsid w:val="00034616"/>
    <w:rsid w:val="0006063C"/>
    <w:rsid w:val="00091A49"/>
    <w:rsid w:val="000A6DDD"/>
    <w:rsid w:val="00124BBD"/>
    <w:rsid w:val="0015074B"/>
    <w:rsid w:val="002632A5"/>
    <w:rsid w:val="0029639D"/>
    <w:rsid w:val="002C2911"/>
    <w:rsid w:val="00310EC0"/>
    <w:rsid w:val="00315E88"/>
    <w:rsid w:val="00326F90"/>
    <w:rsid w:val="003551A8"/>
    <w:rsid w:val="00391D88"/>
    <w:rsid w:val="003B2D11"/>
    <w:rsid w:val="00431940"/>
    <w:rsid w:val="0044259A"/>
    <w:rsid w:val="004C6D5B"/>
    <w:rsid w:val="004E4E1B"/>
    <w:rsid w:val="004E525E"/>
    <w:rsid w:val="005072E0"/>
    <w:rsid w:val="007A32CA"/>
    <w:rsid w:val="007C225F"/>
    <w:rsid w:val="00837ABE"/>
    <w:rsid w:val="00A208E8"/>
    <w:rsid w:val="00A329B2"/>
    <w:rsid w:val="00AA1D8D"/>
    <w:rsid w:val="00AA6481"/>
    <w:rsid w:val="00B32030"/>
    <w:rsid w:val="00B47730"/>
    <w:rsid w:val="00B630BE"/>
    <w:rsid w:val="00B93A57"/>
    <w:rsid w:val="00CB0664"/>
    <w:rsid w:val="00D8629E"/>
    <w:rsid w:val="00E67B22"/>
    <w:rsid w:val="00EF6430"/>
    <w:rsid w:val="00F32478"/>
    <w:rsid w:val="00F516E1"/>
    <w:rsid w:val="00FC693F"/>
    <w:rsid w:val="00FE4DDF"/>
    <w:rsid w:val="17AD5F52"/>
    <w:rsid w:val="1C7B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47CC9"/>
  <w14:defaultImageDpi w14:val="300"/>
  <w15:docId w15:val="{CA1B897A-ABFD-44B7-B9A8-D53D1CBF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1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WDPF_IDB</cp:lastModifiedBy>
  <cp:revision>28</cp:revision>
  <dcterms:created xsi:type="dcterms:W3CDTF">2013-12-23T23:15:00Z</dcterms:created>
  <dcterms:modified xsi:type="dcterms:W3CDTF">2026-08-09T05:03:00Z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4782DD856D2D47BCAAF47D8B5280513C_12</vt:lpwstr>
  </property>
</Properties>
</file>