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C5569" w14:textId="77777777" w:rsidR="00AA6481" w:rsidRDefault="0044259A">
      <w:pPr>
        <w:pStyle w:val="Heading1"/>
      </w:pPr>
      <w:r>
        <w:t>Training Management System Database Design</w:t>
      </w:r>
    </w:p>
    <w:p w14:paraId="4AA5849F" w14:textId="77777777" w:rsidR="00AA6481" w:rsidRDefault="0044259A">
      <w:pPr>
        <w:pStyle w:val="Heading2"/>
      </w:pPr>
      <w:r>
        <w:t>Users</w:t>
      </w:r>
    </w:p>
    <w:tbl>
      <w:tblPr>
        <w:tblStyle w:val="TableGrid"/>
        <w:tblW w:w="0" w:type="auto"/>
        <w:tblLook w:val="04A0" w:firstRow="1" w:lastRow="0" w:firstColumn="1" w:lastColumn="0" w:noHBand="0" w:noVBand="1"/>
      </w:tblPr>
      <w:tblGrid>
        <w:gridCol w:w="2880"/>
        <w:gridCol w:w="2880"/>
        <w:gridCol w:w="2880"/>
      </w:tblGrid>
      <w:tr w:rsidR="00AA6481" w14:paraId="5822F397" w14:textId="77777777">
        <w:tc>
          <w:tcPr>
            <w:tcW w:w="2880" w:type="dxa"/>
          </w:tcPr>
          <w:p w14:paraId="4ADD9BAE" w14:textId="77777777" w:rsidR="00AA6481" w:rsidRDefault="0044259A">
            <w:pPr>
              <w:spacing w:after="0" w:line="240" w:lineRule="auto"/>
            </w:pPr>
            <w:r>
              <w:t>Field</w:t>
            </w:r>
          </w:p>
        </w:tc>
        <w:tc>
          <w:tcPr>
            <w:tcW w:w="2880" w:type="dxa"/>
          </w:tcPr>
          <w:p w14:paraId="32AA4CD6" w14:textId="77777777" w:rsidR="00AA6481" w:rsidRDefault="0044259A">
            <w:pPr>
              <w:spacing w:after="0" w:line="240" w:lineRule="auto"/>
            </w:pPr>
            <w:r>
              <w:t>Data Type</w:t>
            </w:r>
          </w:p>
        </w:tc>
        <w:tc>
          <w:tcPr>
            <w:tcW w:w="2880" w:type="dxa"/>
          </w:tcPr>
          <w:p w14:paraId="4A52736D" w14:textId="77777777" w:rsidR="00AA6481" w:rsidRDefault="0044259A">
            <w:pPr>
              <w:spacing w:after="0" w:line="240" w:lineRule="auto"/>
            </w:pPr>
            <w:r>
              <w:t>Key</w:t>
            </w:r>
          </w:p>
        </w:tc>
      </w:tr>
      <w:tr w:rsidR="00AA6481" w14:paraId="3026981D" w14:textId="77777777">
        <w:tc>
          <w:tcPr>
            <w:tcW w:w="2880" w:type="dxa"/>
          </w:tcPr>
          <w:p w14:paraId="4FE7BD46" w14:textId="5B44E271" w:rsidR="00AA6481" w:rsidRDefault="0044259A">
            <w:pPr>
              <w:spacing w:after="0" w:line="240" w:lineRule="auto"/>
            </w:pPr>
            <w:r>
              <w:t>id</w:t>
            </w:r>
          </w:p>
        </w:tc>
        <w:tc>
          <w:tcPr>
            <w:tcW w:w="2880" w:type="dxa"/>
          </w:tcPr>
          <w:p w14:paraId="085502F8" w14:textId="77777777" w:rsidR="00AA6481" w:rsidRDefault="0044259A">
            <w:pPr>
              <w:spacing w:after="0" w:line="240" w:lineRule="auto"/>
            </w:pPr>
            <w:r>
              <w:t>INT AUTO_INCREMENT</w:t>
            </w:r>
          </w:p>
        </w:tc>
        <w:tc>
          <w:tcPr>
            <w:tcW w:w="2880" w:type="dxa"/>
          </w:tcPr>
          <w:p w14:paraId="405FA415" w14:textId="77777777" w:rsidR="00AA6481" w:rsidRDefault="0044259A">
            <w:pPr>
              <w:spacing w:after="0" w:line="240" w:lineRule="auto"/>
            </w:pPr>
            <w:r>
              <w:t>PK</w:t>
            </w:r>
          </w:p>
        </w:tc>
      </w:tr>
      <w:tr w:rsidR="00AA6481" w14:paraId="7B1C248B" w14:textId="77777777">
        <w:tc>
          <w:tcPr>
            <w:tcW w:w="2880" w:type="dxa"/>
          </w:tcPr>
          <w:p w14:paraId="53A66C3F" w14:textId="77777777" w:rsidR="00AA6481" w:rsidRDefault="0044259A">
            <w:pPr>
              <w:spacing w:after="0" w:line="240" w:lineRule="auto"/>
            </w:pPr>
            <w:proofErr w:type="spellStart"/>
            <w:r>
              <w:t>full_name</w:t>
            </w:r>
            <w:proofErr w:type="spellEnd"/>
          </w:p>
        </w:tc>
        <w:tc>
          <w:tcPr>
            <w:tcW w:w="2880" w:type="dxa"/>
          </w:tcPr>
          <w:p w14:paraId="32939351" w14:textId="77777777" w:rsidR="00AA6481" w:rsidRDefault="0044259A">
            <w:pPr>
              <w:spacing w:after="0" w:line="240" w:lineRule="auto"/>
            </w:pPr>
            <w:proofErr w:type="gramStart"/>
            <w:r>
              <w:t>VARCHAR(</w:t>
            </w:r>
            <w:proofErr w:type="gramEnd"/>
            <w:r>
              <w:t>100)</w:t>
            </w:r>
          </w:p>
        </w:tc>
        <w:tc>
          <w:tcPr>
            <w:tcW w:w="2880" w:type="dxa"/>
          </w:tcPr>
          <w:p w14:paraId="62874983" w14:textId="77777777" w:rsidR="00AA6481" w:rsidRDefault="00AA6481">
            <w:pPr>
              <w:spacing w:after="0" w:line="240" w:lineRule="auto"/>
            </w:pPr>
          </w:p>
        </w:tc>
      </w:tr>
      <w:tr w:rsidR="00AA6481" w14:paraId="75F2815C" w14:textId="77777777">
        <w:tc>
          <w:tcPr>
            <w:tcW w:w="2880" w:type="dxa"/>
          </w:tcPr>
          <w:p w14:paraId="01B2CF4D" w14:textId="77777777" w:rsidR="00AA6481" w:rsidRDefault="0044259A">
            <w:pPr>
              <w:spacing w:after="0" w:line="240" w:lineRule="auto"/>
            </w:pPr>
            <w:r>
              <w:t>email</w:t>
            </w:r>
          </w:p>
        </w:tc>
        <w:tc>
          <w:tcPr>
            <w:tcW w:w="2880" w:type="dxa"/>
          </w:tcPr>
          <w:p w14:paraId="43C7788A" w14:textId="77777777" w:rsidR="00AA6481" w:rsidRDefault="0044259A">
            <w:pPr>
              <w:spacing w:after="0" w:line="240" w:lineRule="auto"/>
            </w:pPr>
            <w:proofErr w:type="gramStart"/>
            <w:r>
              <w:t>VARCHAR(</w:t>
            </w:r>
            <w:proofErr w:type="gramEnd"/>
            <w:r>
              <w:t>100) UNIQUE</w:t>
            </w:r>
          </w:p>
        </w:tc>
        <w:tc>
          <w:tcPr>
            <w:tcW w:w="2880" w:type="dxa"/>
          </w:tcPr>
          <w:p w14:paraId="56682F7C" w14:textId="77777777" w:rsidR="00AA6481" w:rsidRDefault="00AA6481">
            <w:pPr>
              <w:spacing w:after="0" w:line="240" w:lineRule="auto"/>
            </w:pPr>
          </w:p>
        </w:tc>
      </w:tr>
      <w:tr w:rsidR="00AA6481" w14:paraId="33561434" w14:textId="77777777">
        <w:tc>
          <w:tcPr>
            <w:tcW w:w="2880" w:type="dxa"/>
          </w:tcPr>
          <w:p w14:paraId="7359940A" w14:textId="77777777" w:rsidR="00AA6481" w:rsidRDefault="0044259A">
            <w:pPr>
              <w:spacing w:after="0" w:line="240" w:lineRule="auto"/>
            </w:pPr>
            <w:r>
              <w:t>phone</w:t>
            </w:r>
          </w:p>
        </w:tc>
        <w:tc>
          <w:tcPr>
            <w:tcW w:w="2880" w:type="dxa"/>
          </w:tcPr>
          <w:p w14:paraId="4E9139F2" w14:textId="77777777" w:rsidR="00AA6481" w:rsidRDefault="0044259A">
            <w:pPr>
              <w:spacing w:after="0" w:line="240" w:lineRule="auto"/>
            </w:pPr>
            <w:proofErr w:type="gramStart"/>
            <w:r>
              <w:t>VARCHAR(</w:t>
            </w:r>
            <w:proofErr w:type="gramEnd"/>
            <w:r>
              <w:t>20)</w:t>
            </w:r>
          </w:p>
        </w:tc>
        <w:tc>
          <w:tcPr>
            <w:tcW w:w="2880" w:type="dxa"/>
          </w:tcPr>
          <w:p w14:paraId="3468CB90" w14:textId="77777777" w:rsidR="00AA6481" w:rsidRDefault="00AA6481">
            <w:pPr>
              <w:spacing w:after="0" w:line="240" w:lineRule="auto"/>
            </w:pPr>
          </w:p>
        </w:tc>
      </w:tr>
      <w:tr w:rsidR="00AA6481" w14:paraId="7701B6A9" w14:textId="77777777">
        <w:tc>
          <w:tcPr>
            <w:tcW w:w="2880" w:type="dxa"/>
          </w:tcPr>
          <w:p w14:paraId="0851CDE9" w14:textId="77777777" w:rsidR="00AA6481" w:rsidRDefault="0044259A">
            <w:pPr>
              <w:spacing w:after="0" w:line="240" w:lineRule="auto"/>
            </w:pPr>
            <w:r>
              <w:t>password</w:t>
            </w:r>
          </w:p>
        </w:tc>
        <w:tc>
          <w:tcPr>
            <w:tcW w:w="2880" w:type="dxa"/>
          </w:tcPr>
          <w:p w14:paraId="45550DE7" w14:textId="77777777" w:rsidR="00AA6481" w:rsidRDefault="0044259A">
            <w:pPr>
              <w:spacing w:after="0" w:line="240" w:lineRule="auto"/>
            </w:pPr>
            <w:proofErr w:type="gramStart"/>
            <w:r>
              <w:t>VARCHAR(</w:t>
            </w:r>
            <w:proofErr w:type="gramEnd"/>
            <w:r>
              <w:t>255)</w:t>
            </w:r>
          </w:p>
        </w:tc>
        <w:tc>
          <w:tcPr>
            <w:tcW w:w="2880" w:type="dxa"/>
          </w:tcPr>
          <w:p w14:paraId="6B0341D7" w14:textId="77777777" w:rsidR="00AA6481" w:rsidRDefault="00AA6481">
            <w:pPr>
              <w:spacing w:after="0" w:line="240" w:lineRule="auto"/>
            </w:pPr>
          </w:p>
        </w:tc>
      </w:tr>
      <w:tr w:rsidR="00AA6481" w14:paraId="1CED3193" w14:textId="77777777">
        <w:tc>
          <w:tcPr>
            <w:tcW w:w="2880" w:type="dxa"/>
          </w:tcPr>
          <w:p w14:paraId="17C95E6B" w14:textId="5F8A60EA" w:rsidR="00AA6481" w:rsidRDefault="007C225F">
            <w:pPr>
              <w:spacing w:after="0" w:line="240" w:lineRule="auto"/>
            </w:pPr>
            <w:proofErr w:type="spellStart"/>
            <w:r>
              <w:t>R</w:t>
            </w:r>
            <w:r w:rsidR="0044259A">
              <w:t>ole</w:t>
            </w:r>
            <w:r>
              <w:t>_id</w:t>
            </w:r>
            <w:proofErr w:type="spellEnd"/>
          </w:p>
        </w:tc>
        <w:tc>
          <w:tcPr>
            <w:tcW w:w="2880" w:type="dxa"/>
          </w:tcPr>
          <w:p w14:paraId="2337ED70" w14:textId="29970EE9" w:rsidR="00AA6481" w:rsidRDefault="007C225F">
            <w:pPr>
              <w:spacing w:after="0" w:line="240" w:lineRule="auto"/>
            </w:pPr>
            <w:r>
              <w:t>Int</w:t>
            </w:r>
          </w:p>
        </w:tc>
        <w:tc>
          <w:tcPr>
            <w:tcW w:w="2880" w:type="dxa"/>
          </w:tcPr>
          <w:p w14:paraId="339CAEDD" w14:textId="77777777" w:rsidR="00AA6481" w:rsidRDefault="00AA6481">
            <w:pPr>
              <w:spacing w:after="0" w:line="240" w:lineRule="auto"/>
            </w:pPr>
          </w:p>
        </w:tc>
      </w:tr>
      <w:tr w:rsidR="00AA6481" w14:paraId="306C89CD" w14:textId="77777777">
        <w:tc>
          <w:tcPr>
            <w:tcW w:w="2880" w:type="dxa"/>
          </w:tcPr>
          <w:p w14:paraId="52938D59" w14:textId="77777777" w:rsidR="00AA6481" w:rsidRDefault="0044259A">
            <w:pPr>
              <w:spacing w:after="0" w:line="240" w:lineRule="auto"/>
            </w:pPr>
            <w:r>
              <w:t>status</w:t>
            </w:r>
          </w:p>
        </w:tc>
        <w:tc>
          <w:tcPr>
            <w:tcW w:w="2880" w:type="dxa"/>
          </w:tcPr>
          <w:p w14:paraId="01A26AF9" w14:textId="7F4F0AE8" w:rsidR="00AA6481" w:rsidRDefault="007C225F">
            <w:pPr>
              <w:spacing w:after="0" w:line="240" w:lineRule="auto"/>
            </w:pPr>
            <w:r>
              <w:t>Int</w:t>
            </w:r>
          </w:p>
        </w:tc>
        <w:tc>
          <w:tcPr>
            <w:tcW w:w="2880" w:type="dxa"/>
          </w:tcPr>
          <w:p w14:paraId="4EEE8B8D" w14:textId="77777777" w:rsidR="00AA6481" w:rsidRDefault="00AA6481">
            <w:pPr>
              <w:spacing w:after="0" w:line="240" w:lineRule="auto"/>
            </w:pPr>
          </w:p>
        </w:tc>
      </w:tr>
      <w:tr w:rsidR="00AA6481" w14:paraId="008D0047" w14:textId="77777777">
        <w:tc>
          <w:tcPr>
            <w:tcW w:w="2880" w:type="dxa"/>
          </w:tcPr>
          <w:p w14:paraId="4EEF39CA" w14:textId="77777777" w:rsidR="00AA6481" w:rsidRDefault="0044259A">
            <w:pPr>
              <w:spacing w:after="0" w:line="240" w:lineRule="auto"/>
            </w:pPr>
            <w:proofErr w:type="spellStart"/>
            <w:r>
              <w:t>created_at</w:t>
            </w:r>
            <w:proofErr w:type="spellEnd"/>
          </w:p>
        </w:tc>
        <w:tc>
          <w:tcPr>
            <w:tcW w:w="2880" w:type="dxa"/>
          </w:tcPr>
          <w:p w14:paraId="4A88DCB0" w14:textId="77777777" w:rsidR="00AA6481" w:rsidRDefault="0044259A">
            <w:pPr>
              <w:spacing w:after="0" w:line="240" w:lineRule="auto"/>
            </w:pPr>
            <w:r>
              <w:t>TIMESTAMP</w:t>
            </w:r>
          </w:p>
        </w:tc>
        <w:tc>
          <w:tcPr>
            <w:tcW w:w="2880" w:type="dxa"/>
          </w:tcPr>
          <w:p w14:paraId="7F8731C3" w14:textId="77777777" w:rsidR="00AA6481" w:rsidRDefault="00AA6481">
            <w:pPr>
              <w:spacing w:after="0" w:line="240" w:lineRule="auto"/>
            </w:pPr>
          </w:p>
        </w:tc>
      </w:tr>
      <w:tr w:rsidR="007C225F" w14:paraId="4E65653C" w14:textId="77777777">
        <w:tc>
          <w:tcPr>
            <w:tcW w:w="2880" w:type="dxa"/>
          </w:tcPr>
          <w:p w14:paraId="5E102E64" w14:textId="2608C1E3" w:rsidR="007C225F" w:rsidRDefault="007C225F">
            <w:pPr>
              <w:spacing w:after="0" w:line="240" w:lineRule="auto"/>
            </w:pPr>
            <w:proofErr w:type="spellStart"/>
            <w:r>
              <w:t>Updated_at</w:t>
            </w:r>
            <w:proofErr w:type="spellEnd"/>
          </w:p>
        </w:tc>
        <w:tc>
          <w:tcPr>
            <w:tcW w:w="2880" w:type="dxa"/>
          </w:tcPr>
          <w:p w14:paraId="2DD09768" w14:textId="654E2FBA" w:rsidR="007C225F" w:rsidRDefault="007C225F">
            <w:pPr>
              <w:spacing w:after="0" w:line="240" w:lineRule="auto"/>
            </w:pPr>
            <w:r>
              <w:t>TIMESTAMP</w:t>
            </w:r>
          </w:p>
        </w:tc>
        <w:tc>
          <w:tcPr>
            <w:tcW w:w="2880" w:type="dxa"/>
          </w:tcPr>
          <w:p w14:paraId="364D4BE5" w14:textId="77777777" w:rsidR="007C225F" w:rsidRDefault="007C225F">
            <w:pPr>
              <w:spacing w:after="0" w:line="240" w:lineRule="auto"/>
            </w:pPr>
          </w:p>
        </w:tc>
      </w:tr>
    </w:tbl>
    <w:p w14:paraId="3C504FC7" w14:textId="77777777" w:rsidR="00AA6481" w:rsidRDefault="0044259A">
      <w:pPr>
        <w:pStyle w:val="Heading2"/>
      </w:pPr>
      <w:r>
        <w:t>Trainers</w:t>
      </w:r>
    </w:p>
    <w:tbl>
      <w:tblPr>
        <w:tblStyle w:val="TableGrid"/>
        <w:tblW w:w="0" w:type="auto"/>
        <w:tblLook w:val="04A0" w:firstRow="1" w:lastRow="0" w:firstColumn="1" w:lastColumn="0" w:noHBand="0" w:noVBand="1"/>
      </w:tblPr>
      <w:tblGrid>
        <w:gridCol w:w="2880"/>
        <w:gridCol w:w="2880"/>
        <w:gridCol w:w="2880"/>
      </w:tblGrid>
      <w:tr w:rsidR="00AA6481" w14:paraId="056F3926" w14:textId="77777777">
        <w:tc>
          <w:tcPr>
            <w:tcW w:w="2880" w:type="dxa"/>
          </w:tcPr>
          <w:p w14:paraId="701150AB" w14:textId="77777777" w:rsidR="00AA6481" w:rsidRDefault="0044259A">
            <w:pPr>
              <w:spacing w:after="0" w:line="240" w:lineRule="auto"/>
            </w:pPr>
            <w:r>
              <w:t>Field</w:t>
            </w:r>
          </w:p>
        </w:tc>
        <w:tc>
          <w:tcPr>
            <w:tcW w:w="2880" w:type="dxa"/>
          </w:tcPr>
          <w:p w14:paraId="6350B172" w14:textId="77777777" w:rsidR="00AA6481" w:rsidRDefault="0044259A">
            <w:pPr>
              <w:spacing w:after="0" w:line="240" w:lineRule="auto"/>
            </w:pPr>
            <w:r>
              <w:t>Data Type</w:t>
            </w:r>
          </w:p>
        </w:tc>
        <w:tc>
          <w:tcPr>
            <w:tcW w:w="2880" w:type="dxa"/>
          </w:tcPr>
          <w:p w14:paraId="29B45009" w14:textId="77777777" w:rsidR="00AA6481" w:rsidRDefault="0044259A">
            <w:pPr>
              <w:spacing w:after="0" w:line="240" w:lineRule="auto"/>
            </w:pPr>
            <w:r>
              <w:t>Key</w:t>
            </w:r>
          </w:p>
        </w:tc>
      </w:tr>
      <w:tr w:rsidR="00AA6481" w14:paraId="741A787A" w14:textId="77777777">
        <w:tc>
          <w:tcPr>
            <w:tcW w:w="2880" w:type="dxa"/>
          </w:tcPr>
          <w:p w14:paraId="16F00C0C" w14:textId="2AD60214" w:rsidR="00AA6481" w:rsidRDefault="0044259A">
            <w:pPr>
              <w:spacing w:after="0" w:line="240" w:lineRule="auto"/>
            </w:pPr>
            <w:r>
              <w:t>id</w:t>
            </w:r>
          </w:p>
        </w:tc>
        <w:tc>
          <w:tcPr>
            <w:tcW w:w="2880" w:type="dxa"/>
          </w:tcPr>
          <w:p w14:paraId="120AE667" w14:textId="77777777" w:rsidR="00AA6481" w:rsidRDefault="0044259A">
            <w:pPr>
              <w:spacing w:after="0" w:line="240" w:lineRule="auto"/>
            </w:pPr>
            <w:r>
              <w:t>INT AUTO_INCREMENT</w:t>
            </w:r>
          </w:p>
        </w:tc>
        <w:tc>
          <w:tcPr>
            <w:tcW w:w="2880" w:type="dxa"/>
          </w:tcPr>
          <w:p w14:paraId="4735C02E" w14:textId="77777777" w:rsidR="00AA6481" w:rsidRDefault="0044259A">
            <w:pPr>
              <w:spacing w:after="0" w:line="240" w:lineRule="auto"/>
            </w:pPr>
            <w:r>
              <w:t>PK</w:t>
            </w:r>
          </w:p>
        </w:tc>
      </w:tr>
      <w:tr w:rsidR="00AA6481" w14:paraId="38629FD0" w14:textId="77777777">
        <w:tc>
          <w:tcPr>
            <w:tcW w:w="2880" w:type="dxa"/>
          </w:tcPr>
          <w:p w14:paraId="368CE35F" w14:textId="77777777" w:rsidR="00AA6481" w:rsidRDefault="0044259A">
            <w:pPr>
              <w:spacing w:after="0" w:line="240" w:lineRule="auto"/>
            </w:pPr>
            <w:proofErr w:type="spellStart"/>
            <w:r>
              <w:t>user_id</w:t>
            </w:r>
            <w:proofErr w:type="spellEnd"/>
          </w:p>
        </w:tc>
        <w:tc>
          <w:tcPr>
            <w:tcW w:w="2880" w:type="dxa"/>
          </w:tcPr>
          <w:p w14:paraId="55FB8183" w14:textId="77777777" w:rsidR="00AA6481" w:rsidRDefault="0044259A">
            <w:pPr>
              <w:spacing w:after="0" w:line="240" w:lineRule="auto"/>
            </w:pPr>
            <w:r>
              <w:t>INT</w:t>
            </w:r>
          </w:p>
        </w:tc>
        <w:tc>
          <w:tcPr>
            <w:tcW w:w="2880" w:type="dxa"/>
          </w:tcPr>
          <w:p w14:paraId="2CA45BCD" w14:textId="77777777" w:rsidR="00AA6481" w:rsidRDefault="0044259A">
            <w:pPr>
              <w:spacing w:after="0" w:line="240" w:lineRule="auto"/>
            </w:pPr>
            <w:r>
              <w:t>FK</w:t>
            </w:r>
          </w:p>
        </w:tc>
      </w:tr>
      <w:tr w:rsidR="00AA6481" w14:paraId="25305DA2" w14:textId="77777777">
        <w:tc>
          <w:tcPr>
            <w:tcW w:w="2880" w:type="dxa"/>
          </w:tcPr>
          <w:p w14:paraId="3A99CE52" w14:textId="77777777" w:rsidR="00AA6481" w:rsidRDefault="0044259A">
            <w:pPr>
              <w:spacing w:after="0" w:line="240" w:lineRule="auto"/>
            </w:pPr>
            <w:r>
              <w:t>specialization</w:t>
            </w:r>
          </w:p>
        </w:tc>
        <w:tc>
          <w:tcPr>
            <w:tcW w:w="2880" w:type="dxa"/>
          </w:tcPr>
          <w:p w14:paraId="398CFEE0" w14:textId="77777777" w:rsidR="00AA6481" w:rsidRDefault="0044259A">
            <w:pPr>
              <w:spacing w:after="0" w:line="240" w:lineRule="auto"/>
            </w:pPr>
            <w:proofErr w:type="gramStart"/>
            <w:r>
              <w:t>VARCHAR(</w:t>
            </w:r>
            <w:proofErr w:type="gramEnd"/>
            <w:r>
              <w:t>100)</w:t>
            </w:r>
          </w:p>
        </w:tc>
        <w:tc>
          <w:tcPr>
            <w:tcW w:w="2880" w:type="dxa"/>
          </w:tcPr>
          <w:p w14:paraId="711A9E1B" w14:textId="77777777" w:rsidR="00AA6481" w:rsidRDefault="00AA6481">
            <w:pPr>
              <w:spacing w:after="0" w:line="240" w:lineRule="auto"/>
            </w:pPr>
          </w:p>
        </w:tc>
      </w:tr>
      <w:tr w:rsidR="00AA6481" w14:paraId="7D0813FB" w14:textId="77777777">
        <w:tc>
          <w:tcPr>
            <w:tcW w:w="2880" w:type="dxa"/>
          </w:tcPr>
          <w:p w14:paraId="4B84D203" w14:textId="77777777" w:rsidR="00AA6481" w:rsidRDefault="0044259A">
            <w:pPr>
              <w:spacing w:after="0" w:line="240" w:lineRule="auto"/>
            </w:pPr>
            <w:r>
              <w:t>qualification</w:t>
            </w:r>
          </w:p>
        </w:tc>
        <w:tc>
          <w:tcPr>
            <w:tcW w:w="2880" w:type="dxa"/>
          </w:tcPr>
          <w:p w14:paraId="4179A5D7" w14:textId="77777777" w:rsidR="00AA6481" w:rsidRDefault="0044259A">
            <w:pPr>
              <w:spacing w:after="0" w:line="240" w:lineRule="auto"/>
            </w:pPr>
            <w:proofErr w:type="gramStart"/>
            <w:r>
              <w:t>VARCHAR(</w:t>
            </w:r>
            <w:proofErr w:type="gramEnd"/>
            <w:r>
              <w:t>100)</w:t>
            </w:r>
          </w:p>
        </w:tc>
        <w:tc>
          <w:tcPr>
            <w:tcW w:w="2880" w:type="dxa"/>
          </w:tcPr>
          <w:p w14:paraId="72DC0065" w14:textId="77777777" w:rsidR="00AA6481" w:rsidRDefault="00AA6481">
            <w:pPr>
              <w:spacing w:after="0" w:line="240" w:lineRule="auto"/>
            </w:pPr>
          </w:p>
        </w:tc>
      </w:tr>
      <w:tr w:rsidR="00AA6481" w14:paraId="0861EE1E" w14:textId="77777777">
        <w:tc>
          <w:tcPr>
            <w:tcW w:w="2880" w:type="dxa"/>
          </w:tcPr>
          <w:p w14:paraId="39F3769A" w14:textId="77777777" w:rsidR="00AA6481" w:rsidRDefault="0044259A">
            <w:pPr>
              <w:spacing w:after="0" w:line="240" w:lineRule="auto"/>
            </w:pPr>
            <w:r>
              <w:t>experience</w:t>
            </w:r>
          </w:p>
        </w:tc>
        <w:tc>
          <w:tcPr>
            <w:tcW w:w="2880" w:type="dxa"/>
          </w:tcPr>
          <w:p w14:paraId="4C19B382" w14:textId="77777777" w:rsidR="00AA6481" w:rsidRDefault="0044259A">
            <w:pPr>
              <w:spacing w:after="0" w:line="240" w:lineRule="auto"/>
            </w:pPr>
            <w:r>
              <w:t>INT</w:t>
            </w:r>
          </w:p>
        </w:tc>
        <w:tc>
          <w:tcPr>
            <w:tcW w:w="2880" w:type="dxa"/>
          </w:tcPr>
          <w:p w14:paraId="11085999" w14:textId="77777777" w:rsidR="00AA6481" w:rsidRDefault="00AA6481">
            <w:pPr>
              <w:spacing w:after="0" w:line="240" w:lineRule="auto"/>
            </w:pPr>
          </w:p>
        </w:tc>
      </w:tr>
      <w:tr w:rsidR="00AA6481" w14:paraId="55150CFB" w14:textId="77777777">
        <w:tc>
          <w:tcPr>
            <w:tcW w:w="2880" w:type="dxa"/>
          </w:tcPr>
          <w:p w14:paraId="2FF8BCD5" w14:textId="77777777" w:rsidR="00AA6481" w:rsidRDefault="0044259A">
            <w:pPr>
              <w:spacing w:after="0" w:line="240" w:lineRule="auto"/>
            </w:pPr>
            <w:r>
              <w:t>salary</w:t>
            </w:r>
          </w:p>
        </w:tc>
        <w:tc>
          <w:tcPr>
            <w:tcW w:w="2880" w:type="dxa"/>
          </w:tcPr>
          <w:p w14:paraId="7470F93D" w14:textId="77777777" w:rsidR="00AA6481" w:rsidRDefault="0044259A">
            <w:pPr>
              <w:spacing w:after="0" w:line="240" w:lineRule="auto"/>
            </w:pPr>
            <w:proofErr w:type="gramStart"/>
            <w:r>
              <w:t>DECIMAL(</w:t>
            </w:r>
            <w:proofErr w:type="gramEnd"/>
            <w:r>
              <w:t>10,2)</w:t>
            </w:r>
          </w:p>
        </w:tc>
        <w:tc>
          <w:tcPr>
            <w:tcW w:w="2880" w:type="dxa"/>
          </w:tcPr>
          <w:p w14:paraId="2D168C67" w14:textId="77777777" w:rsidR="00AA6481" w:rsidRDefault="00AA6481">
            <w:pPr>
              <w:spacing w:after="0" w:line="240" w:lineRule="auto"/>
            </w:pPr>
          </w:p>
        </w:tc>
      </w:tr>
      <w:tr w:rsidR="00AA6481" w14:paraId="2E44B407" w14:textId="77777777">
        <w:tc>
          <w:tcPr>
            <w:tcW w:w="2880" w:type="dxa"/>
          </w:tcPr>
          <w:p w14:paraId="239FD08D" w14:textId="77777777" w:rsidR="00AA6481" w:rsidRDefault="0044259A">
            <w:pPr>
              <w:spacing w:after="0" w:line="240" w:lineRule="auto"/>
            </w:pPr>
            <w:proofErr w:type="spellStart"/>
            <w:r>
              <w:t>joining_date</w:t>
            </w:r>
            <w:proofErr w:type="spellEnd"/>
          </w:p>
        </w:tc>
        <w:tc>
          <w:tcPr>
            <w:tcW w:w="2880" w:type="dxa"/>
          </w:tcPr>
          <w:p w14:paraId="4510831F" w14:textId="77777777" w:rsidR="00AA6481" w:rsidRDefault="0044259A">
            <w:pPr>
              <w:spacing w:after="0" w:line="240" w:lineRule="auto"/>
            </w:pPr>
            <w:r>
              <w:t>DATE</w:t>
            </w:r>
          </w:p>
        </w:tc>
        <w:tc>
          <w:tcPr>
            <w:tcW w:w="2880" w:type="dxa"/>
          </w:tcPr>
          <w:p w14:paraId="25830432" w14:textId="77777777" w:rsidR="00AA6481" w:rsidRDefault="00AA6481">
            <w:pPr>
              <w:spacing w:after="0" w:line="240" w:lineRule="auto"/>
            </w:pPr>
          </w:p>
        </w:tc>
      </w:tr>
      <w:tr w:rsidR="007C225F" w14:paraId="40BC8EDC" w14:textId="77777777">
        <w:tc>
          <w:tcPr>
            <w:tcW w:w="2880" w:type="dxa"/>
          </w:tcPr>
          <w:p w14:paraId="058A5A84" w14:textId="26F798DB" w:rsidR="007C225F" w:rsidRDefault="007C225F">
            <w:pPr>
              <w:spacing w:after="0" w:line="240" w:lineRule="auto"/>
            </w:pPr>
            <w:proofErr w:type="spellStart"/>
            <w:r>
              <w:t>Created_at</w:t>
            </w:r>
            <w:proofErr w:type="spellEnd"/>
          </w:p>
        </w:tc>
        <w:tc>
          <w:tcPr>
            <w:tcW w:w="2880" w:type="dxa"/>
          </w:tcPr>
          <w:p w14:paraId="27BF220B" w14:textId="0CF60EEB" w:rsidR="007C225F" w:rsidRDefault="007C225F">
            <w:pPr>
              <w:spacing w:after="0" w:line="240" w:lineRule="auto"/>
            </w:pPr>
            <w:r>
              <w:t>TIMESTAMP</w:t>
            </w:r>
          </w:p>
        </w:tc>
        <w:tc>
          <w:tcPr>
            <w:tcW w:w="2880" w:type="dxa"/>
          </w:tcPr>
          <w:p w14:paraId="6A89BA4A" w14:textId="77777777" w:rsidR="007C225F" w:rsidRDefault="007C225F">
            <w:pPr>
              <w:spacing w:after="0" w:line="240" w:lineRule="auto"/>
            </w:pPr>
          </w:p>
        </w:tc>
      </w:tr>
      <w:tr w:rsidR="007C225F" w14:paraId="1751CF8B" w14:textId="77777777">
        <w:tc>
          <w:tcPr>
            <w:tcW w:w="2880" w:type="dxa"/>
          </w:tcPr>
          <w:p w14:paraId="4135C6C8" w14:textId="5CDDCBB1" w:rsidR="007C225F" w:rsidRDefault="007C225F">
            <w:pPr>
              <w:spacing w:after="0" w:line="240" w:lineRule="auto"/>
            </w:pPr>
            <w:proofErr w:type="spellStart"/>
            <w:r>
              <w:t>Updated_at</w:t>
            </w:r>
            <w:proofErr w:type="spellEnd"/>
          </w:p>
        </w:tc>
        <w:tc>
          <w:tcPr>
            <w:tcW w:w="2880" w:type="dxa"/>
          </w:tcPr>
          <w:p w14:paraId="4717B9AD" w14:textId="43DC395D" w:rsidR="007C225F" w:rsidRDefault="007C225F">
            <w:pPr>
              <w:spacing w:after="0" w:line="240" w:lineRule="auto"/>
            </w:pPr>
            <w:r>
              <w:t>TIMESTAMP</w:t>
            </w:r>
          </w:p>
        </w:tc>
        <w:tc>
          <w:tcPr>
            <w:tcW w:w="2880" w:type="dxa"/>
          </w:tcPr>
          <w:p w14:paraId="743B0593" w14:textId="77777777" w:rsidR="007C225F" w:rsidRDefault="007C225F">
            <w:pPr>
              <w:spacing w:after="0" w:line="240" w:lineRule="auto"/>
            </w:pPr>
          </w:p>
        </w:tc>
      </w:tr>
      <w:tr w:rsidR="007C225F" w14:paraId="21554EB3" w14:textId="77777777">
        <w:tc>
          <w:tcPr>
            <w:tcW w:w="2880" w:type="dxa"/>
          </w:tcPr>
          <w:p w14:paraId="10DBB990" w14:textId="0CCAB17D" w:rsidR="007C225F" w:rsidRDefault="007C225F">
            <w:pPr>
              <w:spacing w:after="0" w:line="240" w:lineRule="auto"/>
            </w:pPr>
            <w:proofErr w:type="spellStart"/>
            <w:r>
              <w:t>Deleted_at</w:t>
            </w:r>
            <w:proofErr w:type="spellEnd"/>
          </w:p>
        </w:tc>
        <w:tc>
          <w:tcPr>
            <w:tcW w:w="2880" w:type="dxa"/>
          </w:tcPr>
          <w:p w14:paraId="586A816F" w14:textId="5707AEFF" w:rsidR="007C225F" w:rsidRDefault="007C225F">
            <w:pPr>
              <w:spacing w:after="0" w:line="240" w:lineRule="auto"/>
            </w:pPr>
            <w:r>
              <w:t>TIMESTAMP</w:t>
            </w:r>
          </w:p>
        </w:tc>
        <w:tc>
          <w:tcPr>
            <w:tcW w:w="2880" w:type="dxa"/>
          </w:tcPr>
          <w:p w14:paraId="08F45B0A" w14:textId="77777777" w:rsidR="007C225F" w:rsidRDefault="007C225F">
            <w:pPr>
              <w:spacing w:after="0" w:line="240" w:lineRule="auto"/>
            </w:pPr>
          </w:p>
        </w:tc>
      </w:tr>
      <w:tr w:rsidR="007C225F" w14:paraId="2B518012" w14:textId="77777777">
        <w:tc>
          <w:tcPr>
            <w:tcW w:w="2880" w:type="dxa"/>
          </w:tcPr>
          <w:p w14:paraId="3DB43E4F" w14:textId="4BFBC56C" w:rsidR="007C225F" w:rsidRDefault="007C225F">
            <w:pPr>
              <w:spacing w:after="0" w:line="240" w:lineRule="auto"/>
            </w:pPr>
            <w:proofErr w:type="spellStart"/>
            <w:r>
              <w:t>Created_by</w:t>
            </w:r>
            <w:proofErr w:type="spellEnd"/>
          </w:p>
        </w:tc>
        <w:tc>
          <w:tcPr>
            <w:tcW w:w="2880" w:type="dxa"/>
          </w:tcPr>
          <w:p w14:paraId="46C73497" w14:textId="3249C26F" w:rsidR="007C225F" w:rsidRDefault="007C225F">
            <w:pPr>
              <w:spacing w:after="0" w:line="240" w:lineRule="auto"/>
            </w:pPr>
            <w:r>
              <w:t>Int</w:t>
            </w:r>
          </w:p>
        </w:tc>
        <w:tc>
          <w:tcPr>
            <w:tcW w:w="2880" w:type="dxa"/>
          </w:tcPr>
          <w:p w14:paraId="6339612A" w14:textId="77777777" w:rsidR="007C225F" w:rsidRDefault="007C225F">
            <w:pPr>
              <w:spacing w:after="0" w:line="240" w:lineRule="auto"/>
            </w:pPr>
          </w:p>
        </w:tc>
      </w:tr>
      <w:tr w:rsidR="007C225F" w14:paraId="2931654B" w14:textId="77777777">
        <w:tc>
          <w:tcPr>
            <w:tcW w:w="2880" w:type="dxa"/>
          </w:tcPr>
          <w:p w14:paraId="68E16688" w14:textId="4B7C3627" w:rsidR="007C225F" w:rsidRDefault="007C225F">
            <w:pPr>
              <w:spacing w:after="0" w:line="240" w:lineRule="auto"/>
            </w:pPr>
            <w:proofErr w:type="spellStart"/>
            <w:r>
              <w:t>Updated_by</w:t>
            </w:r>
            <w:proofErr w:type="spellEnd"/>
          </w:p>
        </w:tc>
        <w:tc>
          <w:tcPr>
            <w:tcW w:w="2880" w:type="dxa"/>
          </w:tcPr>
          <w:p w14:paraId="2A27502E" w14:textId="5B771AD2" w:rsidR="007C225F" w:rsidRDefault="007C225F">
            <w:pPr>
              <w:spacing w:after="0" w:line="240" w:lineRule="auto"/>
            </w:pPr>
            <w:r>
              <w:t>int</w:t>
            </w:r>
          </w:p>
        </w:tc>
        <w:tc>
          <w:tcPr>
            <w:tcW w:w="2880" w:type="dxa"/>
          </w:tcPr>
          <w:p w14:paraId="413BAB8F" w14:textId="77777777" w:rsidR="007C225F" w:rsidRDefault="007C225F">
            <w:pPr>
              <w:spacing w:after="0" w:line="240" w:lineRule="auto"/>
            </w:pPr>
          </w:p>
        </w:tc>
      </w:tr>
    </w:tbl>
    <w:p w14:paraId="1CBB3D6C" w14:textId="77777777" w:rsidR="00AA6481" w:rsidRDefault="0044259A">
      <w:pPr>
        <w:pStyle w:val="Heading2"/>
      </w:pPr>
      <w:r>
        <w:t>Trainees</w:t>
      </w:r>
    </w:p>
    <w:tbl>
      <w:tblPr>
        <w:tblStyle w:val="TableGrid"/>
        <w:tblW w:w="0" w:type="auto"/>
        <w:tblLook w:val="04A0" w:firstRow="1" w:lastRow="0" w:firstColumn="1" w:lastColumn="0" w:noHBand="0" w:noVBand="1"/>
      </w:tblPr>
      <w:tblGrid>
        <w:gridCol w:w="2880"/>
        <w:gridCol w:w="3060"/>
        <w:gridCol w:w="2880"/>
      </w:tblGrid>
      <w:tr w:rsidR="00AA6481" w14:paraId="22B7EBDF" w14:textId="77777777">
        <w:tc>
          <w:tcPr>
            <w:tcW w:w="2880" w:type="dxa"/>
          </w:tcPr>
          <w:p w14:paraId="563019A5" w14:textId="77777777" w:rsidR="00AA6481" w:rsidRDefault="0044259A">
            <w:pPr>
              <w:spacing w:after="0" w:line="240" w:lineRule="auto"/>
            </w:pPr>
            <w:r>
              <w:t>Field</w:t>
            </w:r>
          </w:p>
        </w:tc>
        <w:tc>
          <w:tcPr>
            <w:tcW w:w="2880" w:type="dxa"/>
          </w:tcPr>
          <w:p w14:paraId="0E54BEBD" w14:textId="77777777" w:rsidR="00AA6481" w:rsidRDefault="0044259A">
            <w:pPr>
              <w:spacing w:after="0" w:line="240" w:lineRule="auto"/>
            </w:pPr>
            <w:r>
              <w:t>Data Type</w:t>
            </w:r>
          </w:p>
        </w:tc>
        <w:tc>
          <w:tcPr>
            <w:tcW w:w="2880" w:type="dxa"/>
          </w:tcPr>
          <w:p w14:paraId="64260C6F" w14:textId="77777777" w:rsidR="00AA6481" w:rsidRDefault="0044259A">
            <w:pPr>
              <w:spacing w:after="0" w:line="240" w:lineRule="auto"/>
            </w:pPr>
            <w:r>
              <w:t>Key</w:t>
            </w:r>
          </w:p>
        </w:tc>
      </w:tr>
      <w:tr w:rsidR="00AA6481" w14:paraId="49E1F108" w14:textId="77777777">
        <w:tc>
          <w:tcPr>
            <w:tcW w:w="2880" w:type="dxa"/>
          </w:tcPr>
          <w:p w14:paraId="04E092EC" w14:textId="1014C63B" w:rsidR="00AA6481" w:rsidRDefault="0044259A">
            <w:pPr>
              <w:spacing w:after="0" w:line="240" w:lineRule="auto"/>
            </w:pPr>
            <w:r>
              <w:t>id</w:t>
            </w:r>
          </w:p>
        </w:tc>
        <w:tc>
          <w:tcPr>
            <w:tcW w:w="2880" w:type="dxa"/>
          </w:tcPr>
          <w:p w14:paraId="36711119" w14:textId="77777777" w:rsidR="00AA6481" w:rsidRDefault="0044259A">
            <w:pPr>
              <w:spacing w:after="0" w:line="240" w:lineRule="auto"/>
            </w:pPr>
            <w:r>
              <w:t>INT AUTO_INCREMENT</w:t>
            </w:r>
          </w:p>
        </w:tc>
        <w:tc>
          <w:tcPr>
            <w:tcW w:w="2880" w:type="dxa"/>
          </w:tcPr>
          <w:p w14:paraId="2AA9A9C0" w14:textId="77777777" w:rsidR="00AA6481" w:rsidRDefault="0044259A">
            <w:pPr>
              <w:spacing w:after="0" w:line="240" w:lineRule="auto"/>
            </w:pPr>
            <w:r>
              <w:t>PK</w:t>
            </w:r>
          </w:p>
        </w:tc>
      </w:tr>
      <w:tr w:rsidR="00AA6481" w14:paraId="26173BAB" w14:textId="77777777">
        <w:tc>
          <w:tcPr>
            <w:tcW w:w="2880" w:type="dxa"/>
          </w:tcPr>
          <w:p w14:paraId="7BE8A847" w14:textId="77777777" w:rsidR="00AA6481" w:rsidRDefault="0044259A">
            <w:pPr>
              <w:spacing w:after="0" w:line="240" w:lineRule="auto"/>
            </w:pPr>
            <w:proofErr w:type="spellStart"/>
            <w:r>
              <w:t>user_id</w:t>
            </w:r>
            <w:proofErr w:type="spellEnd"/>
          </w:p>
        </w:tc>
        <w:tc>
          <w:tcPr>
            <w:tcW w:w="2880" w:type="dxa"/>
          </w:tcPr>
          <w:p w14:paraId="278CACF9" w14:textId="77777777" w:rsidR="00AA6481" w:rsidRDefault="0044259A">
            <w:pPr>
              <w:spacing w:after="0" w:line="240" w:lineRule="auto"/>
            </w:pPr>
            <w:r>
              <w:t>INT</w:t>
            </w:r>
          </w:p>
        </w:tc>
        <w:tc>
          <w:tcPr>
            <w:tcW w:w="2880" w:type="dxa"/>
          </w:tcPr>
          <w:p w14:paraId="5AD485A0" w14:textId="77777777" w:rsidR="00AA6481" w:rsidRDefault="0044259A">
            <w:pPr>
              <w:spacing w:after="0" w:line="240" w:lineRule="auto"/>
            </w:pPr>
            <w:r>
              <w:t>FK</w:t>
            </w:r>
          </w:p>
        </w:tc>
      </w:tr>
      <w:tr w:rsidR="00AA6481" w14:paraId="23D7C628" w14:textId="77777777">
        <w:tc>
          <w:tcPr>
            <w:tcW w:w="2880" w:type="dxa"/>
          </w:tcPr>
          <w:p w14:paraId="6458E237" w14:textId="77777777" w:rsidR="00AA6481" w:rsidRDefault="0044259A">
            <w:pPr>
              <w:spacing w:after="0" w:line="240" w:lineRule="auto"/>
            </w:pPr>
            <w:r>
              <w:t>gender</w:t>
            </w:r>
          </w:p>
        </w:tc>
        <w:tc>
          <w:tcPr>
            <w:tcW w:w="2880" w:type="dxa"/>
          </w:tcPr>
          <w:p w14:paraId="40EB42AE" w14:textId="77777777" w:rsidR="00AA6481" w:rsidRDefault="0044259A">
            <w:pPr>
              <w:spacing w:after="0" w:line="240" w:lineRule="auto"/>
            </w:pPr>
            <w:r>
              <w:t>ENUM('</w:t>
            </w:r>
            <w:proofErr w:type="spellStart"/>
            <w:r>
              <w:t>Male','Female','Other</w:t>
            </w:r>
            <w:proofErr w:type="spellEnd"/>
            <w:r>
              <w:t>')</w:t>
            </w:r>
          </w:p>
        </w:tc>
        <w:tc>
          <w:tcPr>
            <w:tcW w:w="2880" w:type="dxa"/>
          </w:tcPr>
          <w:p w14:paraId="1C69D9DD" w14:textId="77777777" w:rsidR="00AA6481" w:rsidRDefault="00AA6481">
            <w:pPr>
              <w:spacing w:after="0" w:line="240" w:lineRule="auto"/>
            </w:pPr>
          </w:p>
        </w:tc>
      </w:tr>
      <w:tr w:rsidR="00AA6481" w14:paraId="029C6883" w14:textId="77777777">
        <w:tc>
          <w:tcPr>
            <w:tcW w:w="2880" w:type="dxa"/>
          </w:tcPr>
          <w:p w14:paraId="27D9C253" w14:textId="77777777" w:rsidR="00AA6481" w:rsidRDefault="0044259A">
            <w:pPr>
              <w:spacing w:after="0" w:line="240" w:lineRule="auto"/>
            </w:pPr>
            <w:r>
              <w:t>dob</w:t>
            </w:r>
          </w:p>
        </w:tc>
        <w:tc>
          <w:tcPr>
            <w:tcW w:w="2880" w:type="dxa"/>
          </w:tcPr>
          <w:p w14:paraId="6800C32A" w14:textId="77777777" w:rsidR="00AA6481" w:rsidRDefault="0044259A">
            <w:pPr>
              <w:spacing w:after="0" w:line="240" w:lineRule="auto"/>
            </w:pPr>
            <w:r>
              <w:t>DATE</w:t>
            </w:r>
          </w:p>
        </w:tc>
        <w:tc>
          <w:tcPr>
            <w:tcW w:w="2880" w:type="dxa"/>
          </w:tcPr>
          <w:p w14:paraId="004C1A5F" w14:textId="77777777" w:rsidR="00AA6481" w:rsidRDefault="00AA6481">
            <w:pPr>
              <w:spacing w:after="0" w:line="240" w:lineRule="auto"/>
            </w:pPr>
          </w:p>
        </w:tc>
      </w:tr>
      <w:tr w:rsidR="00AA6481" w14:paraId="07C95BE1" w14:textId="77777777">
        <w:tc>
          <w:tcPr>
            <w:tcW w:w="2880" w:type="dxa"/>
          </w:tcPr>
          <w:p w14:paraId="45620D55" w14:textId="77777777" w:rsidR="00AA6481" w:rsidRDefault="0044259A">
            <w:pPr>
              <w:spacing w:after="0" w:line="240" w:lineRule="auto"/>
            </w:pPr>
            <w:r>
              <w:t>address</w:t>
            </w:r>
          </w:p>
        </w:tc>
        <w:tc>
          <w:tcPr>
            <w:tcW w:w="2880" w:type="dxa"/>
          </w:tcPr>
          <w:p w14:paraId="5DA65061" w14:textId="77777777" w:rsidR="00AA6481" w:rsidRDefault="0044259A">
            <w:pPr>
              <w:spacing w:after="0" w:line="240" w:lineRule="auto"/>
            </w:pPr>
            <w:r>
              <w:t>TEXT</w:t>
            </w:r>
          </w:p>
        </w:tc>
        <w:tc>
          <w:tcPr>
            <w:tcW w:w="2880" w:type="dxa"/>
          </w:tcPr>
          <w:p w14:paraId="50668356" w14:textId="77777777" w:rsidR="00AA6481" w:rsidRDefault="00AA6481">
            <w:pPr>
              <w:spacing w:after="0" w:line="240" w:lineRule="auto"/>
            </w:pPr>
          </w:p>
        </w:tc>
      </w:tr>
      <w:tr w:rsidR="00AA6481" w14:paraId="32FDE538" w14:textId="77777777">
        <w:tc>
          <w:tcPr>
            <w:tcW w:w="2880" w:type="dxa"/>
          </w:tcPr>
          <w:p w14:paraId="52D66DDA" w14:textId="77777777" w:rsidR="00AA6481" w:rsidRDefault="0044259A">
            <w:pPr>
              <w:spacing w:after="0" w:line="240" w:lineRule="auto"/>
            </w:pPr>
            <w:r>
              <w:t>education</w:t>
            </w:r>
          </w:p>
        </w:tc>
        <w:tc>
          <w:tcPr>
            <w:tcW w:w="2880" w:type="dxa"/>
          </w:tcPr>
          <w:p w14:paraId="074116FF" w14:textId="77777777" w:rsidR="00AA6481" w:rsidRDefault="0044259A">
            <w:pPr>
              <w:spacing w:after="0" w:line="240" w:lineRule="auto"/>
            </w:pPr>
            <w:proofErr w:type="gramStart"/>
            <w:r>
              <w:t>VARCHAR(</w:t>
            </w:r>
            <w:proofErr w:type="gramEnd"/>
            <w:r>
              <w:t>100)</w:t>
            </w:r>
          </w:p>
        </w:tc>
        <w:tc>
          <w:tcPr>
            <w:tcW w:w="2880" w:type="dxa"/>
          </w:tcPr>
          <w:p w14:paraId="671BDD19" w14:textId="77777777" w:rsidR="00AA6481" w:rsidRDefault="00AA6481">
            <w:pPr>
              <w:spacing w:after="0" w:line="240" w:lineRule="auto"/>
            </w:pPr>
          </w:p>
        </w:tc>
      </w:tr>
      <w:tr w:rsidR="00AA6481" w14:paraId="5EA4B89B" w14:textId="77777777">
        <w:tc>
          <w:tcPr>
            <w:tcW w:w="2880" w:type="dxa"/>
          </w:tcPr>
          <w:p w14:paraId="514F66B7" w14:textId="77777777" w:rsidR="00AA6481" w:rsidRDefault="0044259A">
            <w:pPr>
              <w:spacing w:after="0" w:line="240" w:lineRule="auto"/>
            </w:pPr>
            <w:proofErr w:type="spellStart"/>
            <w:r>
              <w:t>registration_date</w:t>
            </w:r>
            <w:proofErr w:type="spellEnd"/>
          </w:p>
        </w:tc>
        <w:tc>
          <w:tcPr>
            <w:tcW w:w="2880" w:type="dxa"/>
          </w:tcPr>
          <w:p w14:paraId="6E245E5B" w14:textId="77777777" w:rsidR="00AA6481" w:rsidRDefault="0044259A">
            <w:pPr>
              <w:spacing w:after="0" w:line="240" w:lineRule="auto"/>
            </w:pPr>
            <w:r>
              <w:t>DATE</w:t>
            </w:r>
          </w:p>
        </w:tc>
        <w:tc>
          <w:tcPr>
            <w:tcW w:w="2880" w:type="dxa"/>
          </w:tcPr>
          <w:p w14:paraId="0444CE23" w14:textId="77777777" w:rsidR="00AA6481" w:rsidRDefault="00AA6481">
            <w:pPr>
              <w:spacing w:after="0" w:line="240" w:lineRule="auto"/>
            </w:pPr>
          </w:p>
        </w:tc>
      </w:tr>
    </w:tbl>
    <w:p w14:paraId="704AEC5F" w14:textId="77777777" w:rsidR="00AA6481" w:rsidRDefault="0044259A">
      <w:pPr>
        <w:pStyle w:val="Heading2"/>
      </w:pPr>
      <w:r>
        <w:t>Courses</w:t>
      </w:r>
    </w:p>
    <w:tbl>
      <w:tblPr>
        <w:tblStyle w:val="TableGrid"/>
        <w:tblW w:w="0" w:type="auto"/>
        <w:tblLook w:val="04A0" w:firstRow="1" w:lastRow="0" w:firstColumn="1" w:lastColumn="0" w:noHBand="0" w:noVBand="1"/>
      </w:tblPr>
      <w:tblGrid>
        <w:gridCol w:w="2880"/>
        <w:gridCol w:w="2880"/>
        <w:gridCol w:w="2880"/>
      </w:tblGrid>
      <w:tr w:rsidR="00AA6481" w14:paraId="1C6B53B9" w14:textId="77777777">
        <w:tc>
          <w:tcPr>
            <w:tcW w:w="2880" w:type="dxa"/>
          </w:tcPr>
          <w:p w14:paraId="055ADF18" w14:textId="77777777" w:rsidR="00AA6481" w:rsidRDefault="0044259A">
            <w:pPr>
              <w:spacing w:after="0" w:line="240" w:lineRule="auto"/>
            </w:pPr>
            <w:r>
              <w:t>Field</w:t>
            </w:r>
          </w:p>
        </w:tc>
        <w:tc>
          <w:tcPr>
            <w:tcW w:w="2880" w:type="dxa"/>
          </w:tcPr>
          <w:p w14:paraId="0A2D4276" w14:textId="77777777" w:rsidR="00AA6481" w:rsidRDefault="0044259A">
            <w:pPr>
              <w:spacing w:after="0" w:line="240" w:lineRule="auto"/>
            </w:pPr>
            <w:r>
              <w:t>Data Type</w:t>
            </w:r>
          </w:p>
        </w:tc>
        <w:tc>
          <w:tcPr>
            <w:tcW w:w="2880" w:type="dxa"/>
          </w:tcPr>
          <w:p w14:paraId="055B58D3" w14:textId="77777777" w:rsidR="00AA6481" w:rsidRDefault="0044259A">
            <w:pPr>
              <w:spacing w:after="0" w:line="240" w:lineRule="auto"/>
            </w:pPr>
            <w:r>
              <w:t>Key</w:t>
            </w:r>
          </w:p>
        </w:tc>
      </w:tr>
      <w:tr w:rsidR="00AA6481" w14:paraId="3BCAC9DF" w14:textId="77777777">
        <w:tc>
          <w:tcPr>
            <w:tcW w:w="2880" w:type="dxa"/>
          </w:tcPr>
          <w:p w14:paraId="5C77951B" w14:textId="77777777" w:rsidR="00AA6481" w:rsidRDefault="0044259A">
            <w:pPr>
              <w:spacing w:after="0" w:line="240" w:lineRule="auto"/>
            </w:pPr>
            <w:proofErr w:type="spellStart"/>
            <w:r>
              <w:t>course_id</w:t>
            </w:r>
            <w:proofErr w:type="spellEnd"/>
          </w:p>
        </w:tc>
        <w:tc>
          <w:tcPr>
            <w:tcW w:w="2880" w:type="dxa"/>
          </w:tcPr>
          <w:p w14:paraId="72A00FC9" w14:textId="77777777" w:rsidR="00AA6481" w:rsidRDefault="0044259A">
            <w:pPr>
              <w:spacing w:after="0" w:line="240" w:lineRule="auto"/>
            </w:pPr>
            <w:r>
              <w:t>INT AUTO_INCREMENT</w:t>
            </w:r>
          </w:p>
        </w:tc>
        <w:tc>
          <w:tcPr>
            <w:tcW w:w="2880" w:type="dxa"/>
          </w:tcPr>
          <w:p w14:paraId="018A9034" w14:textId="77777777" w:rsidR="00AA6481" w:rsidRDefault="0044259A">
            <w:pPr>
              <w:spacing w:after="0" w:line="240" w:lineRule="auto"/>
            </w:pPr>
            <w:r>
              <w:t>PK</w:t>
            </w:r>
          </w:p>
        </w:tc>
      </w:tr>
      <w:tr w:rsidR="00AA6481" w14:paraId="2F172A64" w14:textId="77777777">
        <w:tc>
          <w:tcPr>
            <w:tcW w:w="2880" w:type="dxa"/>
          </w:tcPr>
          <w:p w14:paraId="6DAF4594" w14:textId="77777777" w:rsidR="00AA6481" w:rsidRDefault="0044259A">
            <w:pPr>
              <w:spacing w:after="0" w:line="240" w:lineRule="auto"/>
            </w:pPr>
            <w:proofErr w:type="spellStart"/>
            <w:r>
              <w:t>course_name</w:t>
            </w:r>
            <w:proofErr w:type="spellEnd"/>
          </w:p>
        </w:tc>
        <w:tc>
          <w:tcPr>
            <w:tcW w:w="2880" w:type="dxa"/>
          </w:tcPr>
          <w:p w14:paraId="780D34B3" w14:textId="77777777" w:rsidR="00AA6481" w:rsidRDefault="0044259A">
            <w:pPr>
              <w:spacing w:after="0" w:line="240" w:lineRule="auto"/>
            </w:pPr>
            <w:proofErr w:type="gramStart"/>
            <w:r>
              <w:t>VARCHAR(</w:t>
            </w:r>
            <w:proofErr w:type="gramEnd"/>
            <w:r>
              <w:t>100)</w:t>
            </w:r>
          </w:p>
        </w:tc>
        <w:tc>
          <w:tcPr>
            <w:tcW w:w="2880" w:type="dxa"/>
          </w:tcPr>
          <w:p w14:paraId="2DABB3A2" w14:textId="77777777" w:rsidR="00AA6481" w:rsidRDefault="00AA6481">
            <w:pPr>
              <w:spacing w:after="0" w:line="240" w:lineRule="auto"/>
            </w:pPr>
          </w:p>
        </w:tc>
      </w:tr>
      <w:tr w:rsidR="00AA6481" w14:paraId="3872367D" w14:textId="77777777">
        <w:tc>
          <w:tcPr>
            <w:tcW w:w="2880" w:type="dxa"/>
          </w:tcPr>
          <w:p w14:paraId="26C1FE52" w14:textId="77777777" w:rsidR="00AA6481" w:rsidRDefault="0044259A">
            <w:pPr>
              <w:spacing w:after="0" w:line="240" w:lineRule="auto"/>
            </w:pPr>
            <w:r>
              <w:t>description</w:t>
            </w:r>
          </w:p>
        </w:tc>
        <w:tc>
          <w:tcPr>
            <w:tcW w:w="2880" w:type="dxa"/>
          </w:tcPr>
          <w:p w14:paraId="7B4647E8" w14:textId="77777777" w:rsidR="00AA6481" w:rsidRDefault="0044259A">
            <w:pPr>
              <w:spacing w:after="0" w:line="240" w:lineRule="auto"/>
            </w:pPr>
            <w:r>
              <w:t>TEXT</w:t>
            </w:r>
          </w:p>
        </w:tc>
        <w:tc>
          <w:tcPr>
            <w:tcW w:w="2880" w:type="dxa"/>
          </w:tcPr>
          <w:p w14:paraId="5241915B" w14:textId="77777777" w:rsidR="00AA6481" w:rsidRDefault="00AA6481">
            <w:pPr>
              <w:spacing w:after="0" w:line="240" w:lineRule="auto"/>
            </w:pPr>
          </w:p>
        </w:tc>
      </w:tr>
      <w:tr w:rsidR="00AA6481" w14:paraId="3DB16377" w14:textId="77777777">
        <w:tc>
          <w:tcPr>
            <w:tcW w:w="2880" w:type="dxa"/>
          </w:tcPr>
          <w:p w14:paraId="10A11881" w14:textId="77777777" w:rsidR="00AA6481" w:rsidRDefault="0044259A">
            <w:pPr>
              <w:spacing w:after="0" w:line="240" w:lineRule="auto"/>
            </w:pPr>
            <w:r>
              <w:t>duration</w:t>
            </w:r>
          </w:p>
        </w:tc>
        <w:tc>
          <w:tcPr>
            <w:tcW w:w="2880" w:type="dxa"/>
          </w:tcPr>
          <w:p w14:paraId="0F35BE18" w14:textId="77777777" w:rsidR="00AA6481" w:rsidRDefault="0044259A">
            <w:pPr>
              <w:spacing w:after="0" w:line="240" w:lineRule="auto"/>
            </w:pPr>
            <w:proofErr w:type="gramStart"/>
            <w:r>
              <w:t>VARCHAR(</w:t>
            </w:r>
            <w:proofErr w:type="gramEnd"/>
            <w:r>
              <w:t>50)</w:t>
            </w:r>
          </w:p>
        </w:tc>
        <w:tc>
          <w:tcPr>
            <w:tcW w:w="2880" w:type="dxa"/>
          </w:tcPr>
          <w:p w14:paraId="1BCA5F29" w14:textId="77777777" w:rsidR="00AA6481" w:rsidRDefault="00AA6481">
            <w:pPr>
              <w:spacing w:after="0" w:line="240" w:lineRule="auto"/>
            </w:pPr>
          </w:p>
        </w:tc>
      </w:tr>
      <w:tr w:rsidR="00AA6481" w14:paraId="291DFC1C" w14:textId="77777777">
        <w:tc>
          <w:tcPr>
            <w:tcW w:w="2880" w:type="dxa"/>
          </w:tcPr>
          <w:p w14:paraId="59418F37" w14:textId="77777777" w:rsidR="00AA6481" w:rsidRDefault="0044259A">
            <w:pPr>
              <w:spacing w:after="0" w:line="240" w:lineRule="auto"/>
            </w:pPr>
            <w:r>
              <w:lastRenderedPageBreak/>
              <w:t>fee</w:t>
            </w:r>
          </w:p>
        </w:tc>
        <w:tc>
          <w:tcPr>
            <w:tcW w:w="2880" w:type="dxa"/>
          </w:tcPr>
          <w:p w14:paraId="432019A8" w14:textId="77777777" w:rsidR="00AA6481" w:rsidRDefault="0044259A">
            <w:pPr>
              <w:spacing w:after="0" w:line="240" w:lineRule="auto"/>
            </w:pPr>
            <w:proofErr w:type="gramStart"/>
            <w:r>
              <w:t>DECIMAL(</w:t>
            </w:r>
            <w:proofErr w:type="gramEnd"/>
            <w:r>
              <w:t>10,2)</w:t>
            </w:r>
          </w:p>
        </w:tc>
        <w:tc>
          <w:tcPr>
            <w:tcW w:w="2880" w:type="dxa"/>
          </w:tcPr>
          <w:p w14:paraId="4185125B" w14:textId="77777777" w:rsidR="00AA6481" w:rsidRDefault="00AA6481">
            <w:pPr>
              <w:spacing w:after="0" w:line="240" w:lineRule="auto"/>
            </w:pPr>
          </w:p>
        </w:tc>
      </w:tr>
      <w:tr w:rsidR="00AA6481" w14:paraId="6BE83534" w14:textId="77777777">
        <w:tc>
          <w:tcPr>
            <w:tcW w:w="2880" w:type="dxa"/>
          </w:tcPr>
          <w:p w14:paraId="7E5D89D9" w14:textId="77777777" w:rsidR="00AA6481" w:rsidRDefault="0044259A">
            <w:pPr>
              <w:spacing w:after="0" w:line="240" w:lineRule="auto"/>
            </w:pPr>
            <w:proofErr w:type="spellStart"/>
            <w:r>
              <w:t>trainer_id</w:t>
            </w:r>
            <w:proofErr w:type="spellEnd"/>
          </w:p>
        </w:tc>
        <w:tc>
          <w:tcPr>
            <w:tcW w:w="2880" w:type="dxa"/>
          </w:tcPr>
          <w:p w14:paraId="657E3534" w14:textId="77777777" w:rsidR="00AA6481" w:rsidRDefault="0044259A">
            <w:pPr>
              <w:spacing w:after="0" w:line="240" w:lineRule="auto"/>
            </w:pPr>
            <w:r>
              <w:t>INT</w:t>
            </w:r>
          </w:p>
        </w:tc>
        <w:tc>
          <w:tcPr>
            <w:tcW w:w="2880" w:type="dxa"/>
          </w:tcPr>
          <w:p w14:paraId="35CBF0F8" w14:textId="77777777" w:rsidR="00AA6481" w:rsidRDefault="0044259A">
            <w:pPr>
              <w:spacing w:after="0" w:line="240" w:lineRule="auto"/>
            </w:pPr>
            <w:r>
              <w:t>FK</w:t>
            </w:r>
          </w:p>
        </w:tc>
      </w:tr>
      <w:tr w:rsidR="00AA6481" w14:paraId="622094FB" w14:textId="77777777">
        <w:tc>
          <w:tcPr>
            <w:tcW w:w="2880" w:type="dxa"/>
          </w:tcPr>
          <w:p w14:paraId="464E074C" w14:textId="77777777" w:rsidR="00AA6481" w:rsidRDefault="0044259A">
            <w:pPr>
              <w:spacing w:after="0" w:line="240" w:lineRule="auto"/>
            </w:pPr>
            <w:proofErr w:type="spellStart"/>
            <w:r>
              <w:t>start_date</w:t>
            </w:r>
            <w:proofErr w:type="spellEnd"/>
          </w:p>
        </w:tc>
        <w:tc>
          <w:tcPr>
            <w:tcW w:w="2880" w:type="dxa"/>
          </w:tcPr>
          <w:p w14:paraId="3A7ACEBE" w14:textId="77777777" w:rsidR="00AA6481" w:rsidRDefault="0044259A">
            <w:pPr>
              <w:spacing w:after="0" w:line="240" w:lineRule="auto"/>
            </w:pPr>
            <w:r>
              <w:t>DATE</w:t>
            </w:r>
          </w:p>
        </w:tc>
        <w:tc>
          <w:tcPr>
            <w:tcW w:w="2880" w:type="dxa"/>
          </w:tcPr>
          <w:p w14:paraId="145A2A97" w14:textId="77777777" w:rsidR="00AA6481" w:rsidRDefault="00AA6481">
            <w:pPr>
              <w:spacing w:after="0" w:line="240" w:lineRule="auto"/>
            </w:pPr>
          </w:p>
        </w:tc>
      </w:tr>
      <w:tr w:rsidR="00AA6481" w14:paraId="4F3C1874" w14:textId="77777777">
        <w:tc>
          <w:tcPr>
            <w:tcW w:w="2880" w:type="dxa"/>
          </w:tcPr>
          <w:p w14:paraId="17004EE2" w14:textId="77777777" w:rsidR="00AA6481" w:rsidRDefault="0044259A">
            <w:pPr>
              <w:spacing w:after="0" w:line="240" w:lineRule="auto"/>
            </w:pPr>
            <w:proofErr w:type="spellStart"/>
            <w:r>
              <w:t>end_date</w:t>
            </w:r>
            <w:proofErr w:type="spellEnd"/>
          </w:p>
        </w:tc>
        <w:tc>
          <w:tcPr>
            <w:tcW w:w="2880" w:type="dxa"/>
          </w:tcPr>
          <w:p w14:paraId="01DEE496" w14:textId="77777777" w:rsidR="00AA6481" w:rsidRDefault="0044259A">
            <w:pPr>
              <w:spacing w:after="0" w:line="240" w:lineRule="auto"/>
            </w:pPr>
            <w:r>
              <w:t>DATE</w:t>
            </w:r>
          </w:p>
        </w:tc>
        <w:tc>
          <w:tcPr>
            <w:tcW w:w="2880" w:type="dxa"/>
          </w:tcPr>
          <w:p w14:paraId="5EF3EF9C" w14:textId="77777777" w:rsidR="00AA6481" w:rsidRDefault="00AA6481">
            <w:pPr>
              <w:spacing w:after="0" w:line="240" w:lineRule="auto"/>
            </w:pPr>
          </w:p>
        </w:tc>
      </w:tr>
      <w:tr w:rsidR="00AA6481" w14:paraId="6FEA0DD8" w14:textId="77777777">
        <w:tc>
          <w:tcPr>
            <w:tcW w:w="2880" w:type="dxa"/>
          </w:tcPr>
          <w:p w14:paraId="4F82F062" w14:textId="77777777" w:rsidR="00AA6481" w:rsidRDefault="0044259A">
            <w:pPr>
              <w:spacing w:after="0" w:line="240" w:lineRule="auto"/>
            </w:pPr>
            <w:r>
              <w:t>status</w:t>
            </w:r>
          </w:p>
        </w:tc>
        <w:tc>
          <w:tcPr>
            <w:tcW w:w="2880" w:type="dxa"/>
          </w:tcPr>
          <w:p w14:paraId="6D4CBC10" w14:textId="1EB22891" w:rsidR="00AA6481" w:rsidRDefault="007C225F">
            <w:pPr>
              <w:spacing w:after="0" w:line="240" w:lineRule="auto"/>
            </w:pPr>
            <w:r>
              <w:t>Int</w:t>
            </w:r>
          </w:p>
        </w:tc>
        <w:tc>
          <w:tcPr>
            <w:tcW w:w="2880" w:type="dxa"/>
          </w:tcPr>
          <w:p w14:paraId="33D79133" w14:textId="7C9D991E" w:rsidR="00AA6481" w:rsidRDefault="007C225F">
            <w:pPr>
              <w:spacing w:after="0" w:line="240" w:lineRule="auto"/>
            </w:pPr>
            <w:r>
              <w:t xml:space="preserve">Comment (0 </w:t>
            </w:r>
            <w:r w:rsidRPr="007C225F">
              <w:t>'Running',</w:t>
            </w:r>
            <w:r>
              <w:t xml:space="preserve"> 1 </w:t>
            </w:r>
            <w:r w:rsidRPr="007C225F">
              <w:t>'Completed',</w:t>
            </w:r>
            <w:r>
              <w:t xml:space="preserve"> 2 </w:t>
            </w:r>
            <w:r w:rsidRPr="007C225F">
              <w:t>'Upcoming'</w:t>
            </w:r>
            <w:r>
              <w:t>)</w:t>
            </w:r>
          </w:p>
        </w:tc>
      </w:tr>
    </w:tbl>
    <w:p w14:paraId="0121F9C7" w14:textId="77777777" w:rsidR="00AA6481" w:rsidRDefault="0044259A">
      <w:pPr>
        <w:pStyle w:val="Heading2"/>
      </w:pPr>
      <w:proofErr w:type="spellStart"/>
      <w:r>
        <w:t>Training_sessions</w:t>
      </w:r>
      <w:proofErr w:type="spellEnd"/>
    </w:p>
    <w:tbl>
      <w:tblPr>
        <w:tblStyle w:val="TableGrid"/>
        <w:tblW w:w="0" w:type="auto"/>
        <w:tblLook w:val="04A0" w:firstRow="1" w:lastRow="0" w:firstColumn="1" w:lastColumn="0" w:noHBand="0" w:noVBand="1"/>
      </w:tblPr>
      <w:tblGrid>
        <w:gridCol w:w="2880"/>
        <w:gridCol w:w="2880"/>
        <w:gridCol w:w="2880"/>
      </w:tblGrid>
      <w:tr w:rsidR="00AA6481" w14:paraId="5D39660A" w14:textId="77777777">
        <w:tc>
          <w:tcPr>
            <w:tcW w:w="2880" w:type="dxa"/>
          </w:tcPr>
          <w:p w14:paraId="0F7806C3" w14:textId="77777777" w:rsidR="00AA6481" w:rsidRDefault="0044259A">
            <w:pPr>
              <w:spacing w:after="0" w:line="240" w:lineRule="auto"/>
            </w:pPr>
            <w:r>
              <w:t>Field</w:t>
            </w:r>
          </w:p>
        </w:tc>
        <w:tc>
          <w:tcPr>
            <w:tcW w:w="2880" w:type="dxa"/>
          </w:tcPr>
          <w:p w14:paraId="0AA8148D" w14:textId="77777777" w:rsidR="00AA6481" w:rsidRDefault="0044259A">
            <w:pPr>
              <w:spacing w:after="0" w:line="240" w:lineRule="auto"/>
            </w:pPr>
            <w:r>
              <w:t>Data Type</w:t>
            </w:r>
          </w:p>
        </w:tc>
        <w:tc>
          <w:tcPr>
            <w:tcW w:w="2880" w:type="dxa"/>
          </w:tcPr>
          <w:p w14:paraId="6D291C8E" w14:textId="77777777" w:rsidR="00AA6481" w:rsidRDefault="0044259A">
            <w:pPr>
              <w:spacing w:after="0" w:line="240" w:lineRule="auto"/>
            </w:pPr>
            <w:r>
              <w:t>Key</w:t>
            </w:r>
          </w:p>
        </w:tc>
      </w:tr>
      <w:tr w:rsidR="00AA6481" w14:paraId="296DE481" w14:textId="77777777">
        <w:tc>
          <w:tcPr>
            <w:tcW w:w="2880" w:type="dxa"/>
          </w:tcPr>
          <w:p w14:paraId="7E0C65D2" w14:textId="77777777" w:rsidR="00AA6481" w:rsidRDefault="0044259A">
            <w:pPr>
              <w:spacing w:after="0" w:line="240" w:lineRule="auto"/>
            </w:pPr>
            <w:proofErr w:type="spellStart"/>
            <w:r>
              <w:t>session_id</w:t>
            </w:r>
            <w:proofErr w:type="spellEnd"/>
          </w:p>
        </w:tc>
        <w:tc>
          <w:tcPr>
            <w:tcW w:w="2880" w:type="dxa"/>
          </w:tcPr>
          <w:p w14:paraId="3CAB2179" w14:textId="77777777" w:rsidR="00AA6481" w:rsidRDefault="0044259A">
            <w:pPr>
              <w:spacing w:after="0" w:line="240" w:lineRule="auto"/>
            </w:pPr>
            <w:r>
              <w:t>INT AUTO_INCREMENT</w:t>
            </w:r>
          </w:p>
        </w:tc>
        <w:tc>
          <w:tcPr>
            <w:tcW w:w="2880" w:type="dxa"/>
          </w:tcPr>
          <w:p w14:paraId="0C300649" w14:textId="77777777" w:rsidR="00AA6481" w:rsidRDefault="0044259A">
            <w:pPr>
              <w:spacing w:after="0" w:line="240" w:lineRule="auto"/>
            </w:pPr>
            <w:r>
              <w:t>PK</w:t>
            </w:r>
          </w:p>
        </w:tc>
      </w:tr>
      <w:tr w:rsidR="00AA6481" w14:paraId="2F0A251A" w14:textId="77777777">
        <w:tc>
          <w:tcPr>
            <w:tcW w:w="2880" w:type="dxa"/>
          </w:tcPr>
          <w:p w14:paraId="77E3F55D" w14:textId="77777777" w:rsidR="00AA6481" w:rsidRDefault="0044259A">
            <w:pPr>
              <w:spacing w:after="0" w:line="240" w:lineRule="auto"/>
            </w:pPr>
            <w:proofErr w:type="spellStart"/>
            <w:r>
              <w:t>course_id</w:t>
            </w:r>
            <w:proofErr w:type="spellEnd"/>
          </w:p>
        </w:tc>
        <w:tc>
          <w:tcPr>
            <w:tcW w:w="2880" w:type="dxa"/>
          </w:tcPr>
          <w:p w14:paraId="7F48DC14" w14:textId="77777777" w:rsidR="00AA6481" w:rsidRDefault="0044259A">
            <w:pPr>
              <w:spacing w:after="0" w:line="240" w:lineRule="auto"/>
            </w:pPr>
            <w:r>
              <w:t>INT</w:t>
            </w:r>
          </w:p>
        </w:tc>
        <w:tc>
          <w:tcPr>
            <w:tcW w:w="2880" w:type="dxa"/>
          </w:tcPr>
          <w:p w14:paraId="292FEFAA" w14:textId="77777777" w:rsidR="00AA6481" w:rsidRDefault="0044259A">
            <w:pPr>
              <w:spacing w:after="0" w:line="240" w:lineRule="auto"/>
            </w:pPr>
            <w:r>
              <w:t>FK</w:t>
            </w:r>
          </w:p>
        </w:tc>
      </w:tr>
      <w:tr w:rsidR="00AA6481" w14:paraId="10348D3B" w14:textId="77777777">
        <w:tc>
          <w:tcPr>
            <w:tcW w:w="2880" w:type="dxa"/>
          </w:tcPr>
          <w:p w14:paraId="333E0FD7" w14:textId="77777777" w:rsidR="00AA6481" w:rsidRDefault="0044259A">
            <w:pPr>
              <w:spacing w:after="0" w:line="240" w:lineRule="auto"/>
            </w:pPr>
            <w:proofErr w:type="spellStart"/>
            <w:r>
              <w:t>trainer_id</w:t>
            </w:r>
            <w:proofErr w:type="spellEnd"/>
          </w:p>
        </w:tc>
        <w:tc>
          <w:tcPr>
            <w:tcW w:w="2880" w:type="dxa"/>
          </w:tcPr>
          <w:p w14:paraId="6EF28A30" w14:textId="77777777" w:rsidR="00AA6481" w:rsidRDefault="0044259A">
            <w:pPr>
              <w:spacing w:after="0" w:line="240" w:lineRule="auto"/>
            </w:pPr>
            <w:r>
              <w:t>INT</w:t>
            </w:r>
          </w:p>
        </w:tc>
        <w:tc>
          <w:tcPr>
            <w:tcW w:w="2880" w:type="dxa"/>
          </w:tcPr>
          <w:p w14:paraId="69AC4088" w14:textId="77777777" w:rsidR="00AA6481" w:rsidRDefault="0044259A">
            <w:pPr>
              <w:spacing w:after="0" w:line="240" w:lineRule="auto"/>
            </w:pPr>
            <w:r>
              <w:t>FK</w:t>
            </w:r>
          </w:p>
        </w:tc>
      </w:tr>
      <w:tr w:rsidR="00AA6481" w14:paraId="1EED2EB1" w14:textId="77777777">
        <w:tc>
          <w:tcPr>
            <w:tcW w:w="2880" w:type="dxa"/>
          </w:tcPr>
          <w:p w14:paraId="4B1AD285" w14:textId="77777777" w:rsidR="00AA6481" w:rsidRDefault="0044259A">
            <w:pPr>
              <w:spacing w:after="0" w:line="240" w:lineRule="auto"/>
            </w:pPr>
            <w:proofErr w:type="spellStart"/>
            <w:r>
              <w:t>session_date</w:t>
            </w:r>
            <w:proofErr w:type="spellEnd"/>
          </w:p>
        </w:tc>
        <w:tc>
          <w:tcPr>
            <w:tcW w:w="2880" w:type="dxa"/>
          </w:tcPr>
          <w:p w14:paraId="5F0B1A19" w14:textId="77777777" w:rsidR="00AA6481" w:rsidRDefault="0044259A">
            <w:pPr>
              <w:spacing w:after="0" w:line="240" w:lineRule="auto"/>
            </w:pPr>
            <w:r>
              <w:t>DATE</w:t>
            </w:r>
          </w:p>
        </w:tc>
        <w:tc>
          <w:tcPr>
            <w:tcW w:w="2880" w:type="dxa"/>
          </w:tcPr>
          <w:p w14:paraId="47F50C7F" w14:textId="77777777" w:rsidR="00AA6481" w:rsidRDefault="00AA6481">
            <w:pPr>
              <w:spacing w:after="0" w:line="240" w:lineRule="auto"/>
            </w:pPr>
          </w:p>
        </w:tc>
      </w:tr>
      <w:tr w:rsidR="00AA6481" w14:paraId="3807DE86" w14:textId="77777777">
        <w:tc>
          <w:tcPr>
            <w:tcW w:w="2880" w:type="dxa"/>
          </w:tcPr>
          <w:p w14:paraId="0C250BE1" w14:textId="77777777" w:rsidR="00AA6481" w:rsidRDefault="0044259A">
            <w:pPr>
              <w:spacing w:after="0" w:line="240" w:lineRule="auto"/>
            </w:pPr>
            <w:proofErr w:type="spellStart"/>
            <w:r>
              <w:t>start_time</w:t>
            </w:r>
            <w:proofErr w:type="spellEnd"/>
          </w:p>
        </w:tc>
        <w:tc>
          <w:tcPr>
            <w:tcW w:w="2880" w:type="dxa"/>
          </w:tcPr>
          <w:p w14:paraId="04456679" w14:textId="77777777" w:rsidR="00AA6481" w:rsidRDefault="0044259A">
            <w:pPr>
              <w:spacing w:after="0" w:line="240" w:lineRule="auto"/>
            </w:pPr>
            <w:r>
              <w:t>TIME</w:t>
            </w:r>
          </w:p>
        </w:tc>
        <w:tc>
          <w:tcPr>
            <w:tcW w:w="2880" w:type="dxa"/>
          </w:tcPr>
          <w:p w14:paraId="7578D81E" w14:textId="77777777" w:rsidR="00AA6481" w:rsidRDefault="00AA6481">
            <w:pPr>
              <w:spacing w:after="0" w:line="240" w:lineRule="auto"/>
            </w:pPr>
          </w:p>
        </w:tc>
      </w:tr>
      <w:tr w:rsidR="00AA6481" w14:paraId="78B8E018" w14:textId="77777777">
        <w:tc>
          <w:tcPr>
            <w:tcW w:w="2880" w:type="dxa"/>
          </w:tcPr>
          <w:p w14:paraId="20F09C9D" w14:textId="77777777" w:rsidR="00AA6481" w:rsidRDefault="0044259A">
            <w:pPr>
              <w:spacing w:after="0" w:line="240" w:lineRule="auto"/>
            </w:pPr>
            <w:proofErr w:type="spellStart"/>
            <w:r>
              <w:t>end_time</w:t>
            </w:r>
            <w:proofErr w:type="spellEnd"/>
          </w:p>
        </w:tc>
        <w:tc>
          <w:tcPr>
            <w:tcW w:w="2880" w:type="dxa"/>
          </w:tcPr>
          <w:p w14:paraId="49B4F605" w14:textId="77777777" w:rsidR="00AA6481" w:rsidRDefault="0044259A">
            <w:pPr>
              <w:spacing w:after="0" w:line="240" w:lineRule="auto"/>
            </w:pPr>
            <w:r>
              <w:t>TIME</w:t>
            </w:r>
          </w:p>
        </w:tc>
        <w:tc>
          <w:tcPr>
            <w:tcW w:w="2880" w:type="dxa"/>
          </w:tcPr>
          <w:p w14:paraId="3E4F067E" w14:textId="77777777" w:rsidR="00AA6481" w:rsidRDefault="00AA6481">
            <w:pPr>
              <w:spacing w:after="0" w:line="240" w:lineRule="auto"/>
            </w:pPr>
          </w:p>
        </w:tc>
      </w:tr>
      <w:tr w:rsidR="00AA6481" w14:paraId="73E4C4E6" w14:textId="77777777">
        <w:tc>
          <w:tcPr>
            <w:tcW w:w="2880" w:type="dxa"/>
          </w:tcPr>
          <w:p w14:paraId="6779EE21" w14:textId="77777777" w:rsidR="00AA6481" w:rsidRDefault="0044259A">
            <w:pPr>
              <w:spacing w:after="0" w:line="240" w:lineRule="auto"/>
            </w:pPr>
            <w:r>
              <w:t>room</w:t>
            </w:r>
          </w:p>
        </w:tc>
        <w:tc>
          <w:tcPr>
            <w:tcW w:w="2880" w:type="dxa"/>
          </w:tcPr>
          <w:p w14:paraId="4BB15A1B" w14:textId="77777777" w:rsidR="00AA6481" w:rsidRDefault="0044259A">
            <w:pPr>
              <w:spacing w:after="0" w:line="240" w:lineRule="auto"/>
            </w:pPr>
            <w:proofErr w:type="gramStart"/>
            <w:r>
              <w:t>VARCHAR(</w:t>
            </w:r>
            <w:proofErr w:type="gramEnd"/>
            <w:r>
              <w:t>50)</w:t>
            </w:r>
          </w:p>
        </w:tc>
        <w:tc>
          <w:tcPr>
            <w:tcW w:w="2880" w:type="dxa"/>
          </w:tcPr>
          <w:p w14:paraId="6DDA89C9" w14:textId="77777777" w:rsidR="00AA6481" w:rsidRDefault="00AA6481">
            <w:pPr>
              <w:spacing w:after="0" w:line="240" w:lineRule="auto"/>
            </w:pPr>
          </w:p>
        </w:tc>
      </w:tr>
    </w:tbl>
    <w:p w14:paraId="2A62A683" w14:textId="760F1492" w:rsidR="00AA6481" w:rsidRDefault="0044259A">
      <w:pPr>
        <w:pStyle w:val="Heading2"/>
      </w:pPr>
      <w:r>
        <w:t>Enrollments</w:t>
      </w:r>
    </w:p>
    <w:tbl>
      <w:tblPr>
        <w:tblStyle w:val="TableGrid"/>
        <w:tblW w:w="0" w:type="auto"/>
        <w:tblLook w:val="04A0" w:firstRow="1" w:lastRow="0" w:firstColumn="1" w:lastColumn="0" w:noHBand="0" w:noVBand="1"/>
      </w:tblPr>
      <w:tblGrid>
        <w:gridCol w:w="2572"/>
        <w:gridCol w:w="4036"/>
        <w:gridCol w:w="2248"/>
      </w:tblGrid>
      <w:tr w:rsidR="00AA6481" w14:paraId="2A8F0275" w14:textId="77777777" w:rsidTr="007A32CA">
        <w:tc>
          <w:tcPr>
            <w:tcW w:w="2572" w:type="dxa"/>
          </w:tcPr>
          <w:p w14:paraId="259ACC47" w14:textId="77777777" w:rsidR="00AA6481" w:rsidRDefault="0044259A">
            <w:pPr>
              <w:spacing w:after="0" w:line="240" w:lineRule="auto"/>
            </w:pPr>
            <w:r>
              <w:t>Field</w:t>
            </w:r>
          </w:p>
        </w:tc>
        <w:tc>
          <w:tcPr>
            <w:tcW w:w="4036" w:type="dxa"/>
          </w:tcPr>
          <w:p w14:paraId="3E9B8DB8" w14:textId="77777777" w:rsidR="00AA6481" w:rsidRDefault="0044259A">
            <w:pPr>
              <w:spacing w:after="0" w:line="240" w:lineRule="auto"/>
            </w:pPr>
            <w:r>
              <w:t>Data Type</w:t>
            </w:r>
          </w:p>
        </w:tc>
        <w:tc>
          <w:tcPr>
            <w:tcW w:w="2248" w:type="dxa"/>
          </w:tcPr>
          <w:p w14:paraId="7098A215" w14:textId="77777777" w:rsidR="00AA6481" w:rsidRDefault="0044259A">
            <w:pPr>
              <w:spacing w:after="0" w:line="240" w:lineRule="auto"/>
            </w:pPr>
            <w:r>
              <w:t>Key</w:t>
            </w:r>
          </w:p>
        </w:tc>
      </w:tr>
      <w:tr w:rsidR="00AA6481" w14:paraId="33B7F0FD" w14:textId="77777777" w:rsidTr="007A32CA">
        <w:tc>
          <w:tcPr>
            <w:tcW w:w="2572" w:type="dxa"/>
          </w:tcPr>
          <w:p w14:paraId="4B5DFBAD" w14:textId="0542D215" w:rsidR="00AA6481" w:rsidRDefault="0044259A">
            <w:pPr>
              <w:spacing w:after="0" w:line="240" w:lineRule="auto"/>
            </w:pPr>
            <w:r>
              <w:t>id</w:t>
            </w:r>
          </w:p>
        </w:tc>
        <w:tc>
          <w:tcPr>
            <w:tcW w:w="4036" w:type="dxa"/>
          </w:tcPr>
          <w:p w14:paraId="6F8CE606" w14:textId="77777777" w:rsidR="00AA6481" w:rsidRDefault="0044259A">
            <w:pPr>
              <w:spacing w:after="0" w:line="240" w:lineRule="auto"/>
            </w:pPr>
            <w:r>
              <w:t>INT AUTO_INCREMENT</w:t>
            </w:r>
          </w:p>
        </w:tc>
        <w:tc>
          <w:tcPr>
            <w:tcW w:w="2248" w:type="dxa"/>
          </w:tcPr>
          <w:p w14:paraId="0B616DA4" w14:textId="77777777" w:rsidR="00AA6481" w:rsidRDefault="0044259A">
            <w:pPr>
              <w:spacing w:after="0" w:line="240" w:lineRule="auto"/>
            </w:pPr>
            <w:r>
              <w:t>PK</w:t>
            </w:r>
          </w:p>
        </w:tc>
      </w:tr>
      <w:tr w:rsidR="00AA6481" w14:paraId="0755FDAD" w14:textId="77777777" w:rsidTr="007A32CA">
        <w:tc>
          <w:tcPr>
            <w:tcW w:w="2572" w:type="dxa"/>
          </w:tcPr>
          <w:p w14:paraId="32A4ED88" w14:textId="77777777" w:rsidR="00AA6481" w:rsidRDefault="0044259A">
            <w:pPr>
              <w:spacing w:after="0" w:line="240" w:lineRule="auto"/>
            </w:pPr>
            <w:proofErr w:type="spellStart"/>
            <w:r>
              <w:t>trainee_id</w:t>
            </w:r>
            <w:proofErr w:type="spellEnd"/>
          </w:p>
        </w:tc>
        <w:tc>
          <w:tcPr>
            <w:tcW w:w="4036" w:type="dxa"/>
          </w:tcPr>
          <w:p w14:paraId="7C394927" w14:textId="77777777" w:rsidR="00AA6481" w:rsidRDefault="0044259A">
            <w:pPr>
              <w:spacing w:after="0" w:line="240" w:lineRule="auto"/>
            </w:pPr>
            <w:r>
              <w:t>INT</w:t>
            </w:r>
          </w:p>
        </w:tc>
        <w:tc>
          <w:tcPr>
            <w:tcW w:w="2248" w:type="dxa"/>
          </w:tcPr>
          <w:p w14:paraId="3CB859B3" w14:textId="77777777" w:rsidR="00AA6481" w:rsidRDefault="0044259A">
            <w:pPr>
              <w:spacing w:after="0" w:line="240" w:lineRule="auto"/>
            </w:pPr>
            <w:r>
              <w:t>FK</w:t>
            </w:r>
          </w:p>
        </w:tc>
      </w:tr>
      <w:tr w:rsidR="00AA6481" w14:paraId="3FDD0A47" w14:textId="77777777" w:rsidTr="007A32CA">
        <w:tc>
          <w:tcPr>
            <w:tcW w:w="2572" w:type="dxa"/>
          </w:tcPr>
          <w:p w14:paraId="08F17A91" w14:textId="77777777" w:rsidR="00AA6481" w:rsidRDefault="0044259A">
            <w:pPr>
              <w:spacing w:after="0" w:line="240" w:lineRule="auto"/>
            </w:pPr>
            <w:proofErr w:type="spellStart"/>
            <w:r>
              <w:t>course_id</w:t>
            </w:r>
            <w:proofErr w:type="spellEnd"/>
          </w:p>
        </w:tc>
        <w:tc>
          <w:tcPr>
            <w:tcW w:w="4036" w:type="dxa"/>
          </w:tcPr>
          <w:p w14:paraId="32F7C04D" w14:textId="77777777" w:rsidR="00AA6481" w:rsidRDefault="0044259A">
            <w:pPr>
              <w:spacing w:after="0" w:line="240" w:lineRule="auto"/>
            </w:pPr>
            <w:r>
              <w:t>INT</w:t>
            </w:r>
          </w:p>
        </w:tc>
        <w:tc>
          <w:tcPr>
            <w:tcW w:w="2248" w:type="dxa"/>
          </w:tcPr>
          <w:p w14:paraId="65992994" w14:textId="77777777" w:rsidR="00AA6481" w:rsidRDefault="0044259A">
            <w:pPr>
              <w:spacing w:after="0" w:line="240" w:lineRule="auto"/>
            </w:pPr>
            <w:r>
              <w:t>FK</w:t>
            </w:r>
          </w:p>
        </w:tc>
      </w:tr>
      <w:tr w:rsidR="007A32CA" w14:paraId="66AF71D8" w14:textId="77777777" w:rsidTr="007A32CA">
        <w:tc>
          <w:tcPr>
            <w:tcW w:w="2572" w:type="dxa"/>
          </w:tcPr>
          <w:p w14:paraId="635F89DE" w14:textId="794F2F6D" w:rsidR="007A32CA" w:rsidRDefault="007A32CA">
            <w:pPr>
              <w:spacing w:after="0" w:line="240" w:lineRule="auto"/>
            </w:pPr>
            <w:proofErr w:type="spellStart"/>
            <w:r>
              <w:t>Session_id</w:t>
            </w:r>
            <w:proofErr w:type="spellEnd"/>
          </w:p>
        </w:tc>
        <w:tc>
          <w:tcPr>
            <w:tcW w:w="4036" w:type="dxa"/>
          </w:tcPr>
          <w:p w14:paraId="6338E5A9" w14:textId="12B8AE55" w:rsidR="007A32CA" w:rsidRDefault="007A32CA">
            <w:pPr>
              <w:spacing w:after="0" w:line="240" w:lineRule="auto"/>
            </w:pPr>
            <w:r>
              <w:t>INT</w:t>
            </w:r>
          </w:p>
        </w:tc>
        <w:tc>
          <w:tcPr>
            <w:tcW w:w="2248" w:type="dxa"/>
          </w:tcPr>
          <w:p w14:paraId="18CF6056" w14:textId="77777777" w:rsidR="007A32CA" w:rsidRDefault="007A32CA">
            <w:pPr>
              <w:spacing w:after="0" w:line="240" w:lineRule="auto"/>
            </w:pPr>
          </w:p>
        </w:tc>
      </w:tr>
      <w:tr w:rsidR="00AA6481" w14:paraId="5090FC5D" w14:textId="77777777" w:rsidTr="007A32CA">
        <w:tc>
          <w:tcPr>
            <w:tcW w:w="2572" w:type="dxa"/>
          </w:tcPr>
          <w:p w14:paraId="1DE014C5" w14:textId="77777777" w:rsidR="00AA6481" w:rsidRDefault="0044259A">
            <w:pPr>
              <w:spacing w:after="0" w:line="240" w:lineRule="auto"/>
            </w:pPr>
            <w:proofErr w:type="spellStart"/>
            <w:r>
              <w:t>enrollment_date</w:t>
            </w:r>
            <w:proofErr w:type="spellEnd"/>
          </w:p>
        </w:tc>
        <w:tc>
          <w:tcPr>
            <w:tcW w:w="4036" w:type="dxa"/>
          </w:tcPr>
          <w:p w14:paraId="38898E47" w14:textId="77777777" w:rsidR="00AA6481" w:rsidRDefault="0044259A">
            <w:pPr>
              <w:spacing w:after="0" w:line="240" w:lineRule="auto"/>
            </w:pPr>
            <w:r>
              <w:t>DATE</w:t>
            </w:r>
          </w:p>
        </w:tc>
        <w:tc>
          <w:tcPr>
            <w:tcW w:w="2248" w:type="dxa"/>
          </w:tcPr>
          <w:p w14:paraId="102402ED" w14:textId="77777777" w:rsidR="00AA6481" w:rsidRDefault="00AA6481">
            <w:pPr>
              <w:spacing w:after="0" w:line="240" w:lineRule="auto"/>
            </w:pPr>
          </w:p>
        </w:tc>
      </w:tr>
      <w:tr w:rsidR="00AA6481" w14:paraId="3634D1D9" w14:textId="77777777" w:rsidTr="007A32CA">
        <w:tc>
          <w:tcPr>
            <w:tcW w:w="2572" w:type="dxa"/>
          </w:tcPr>
          <w:p w14:paraId="652E5373" w14:textId="77777777" w:rsidR="00AA6481" w:rsidRDefault="0044259A">
            <w:pPr>
              <w:spacing w:after="0" w:line="240" w:lineRule="auto"/>
            </w:pPr>
            <w:r>
              <w:t>status</w:t>
            </w:r>
          </w:p>
        </w:tc>
        <w:tc>
          <w:tcPr>
            <w:tcW w:w="4036" w:type="dxa"/>
          </w:tcPr>
          <w:p w14:paraId="3D44508C" w14:textId="77777777" w:rsidR="00AA6481" w:rsidRDefault="0044259A">
            <w:pPr>
              <w:spacing w:after="0" w:line="240" w:lineRule="auto"/>
            </w:pPr>
            <w:r>
              <w:t>ENUM('</w:t>
            </w:r>
            <w:proofErr w:type="spellStart"/>
            <w:r>
              <w:t>Enrolled','Completed','Dropped</w:t>
            </w:r>
            <w:proofErr w:type="spellEnd"/>
            <w:r>
              <w:t>')</w:t>
            </w:r>
          </w:p>
        </w:tc>
        <w:tc>
          <w:tcPr>
            <w:tcW w:w="2248" w:type="dxa"/>
          </w:tcPr>
          <w:p w14:paraId="00D2E8AC" w14:textId="77777777" w:rsidR="00AA6481" w:rsidRDefault="00AA6481">
            <w:pPr>
              <w:spacing w:after="0" w:line="240" w:lineRule="auto"/>
            </w:pPr>
          </w:p>
        </w:tc>
      </w:tr>
    </w:tbl>
    <w:p w14:paraId="236330A0" w14:textId="77777777" w:rsidR="00AA6481" w:rsidRDefault="0044259A">
      <w:pPr>
        <w:pStyle w:val="Heading2"/>
      </w:pPr>
      <w:r>
        <w:t>Attendance</w:t>
      </w:r>
    </w:p>
    <w:tbl>
      <w:tblPr>
        <w:tblStyle w:val="TableGrid"/>
        <w:tblW w:w="0" w:type="auto"/>
        <w:tblLook w:val="04A0" w:firstRow="1" w:lastRow="0" w:firstColumn="1" w:lastColumn="0" w:noHBand="0" w:noVBand="1"/>
      </w:tblPr>
      <w:tblGrid>
        <w:gridCol w:w="2855"/>
        <w:gridCol w:w="3172"/>
        <w:gridCol w:w="2829"/>
      </w:tblGrid>
      <w:tr w:rsidR="00AA6481" w14:paraId="032384F1" w14:textId="77777777" w:rsidTr="007A32CA">
        <w:tc>
          <w:tcPr>
            <w:tcW w:w="2855" w:type="dxa"/>
          </w:tcPr>
          <w:p w14:paraId="2F4D314F" w14:textId="77777777" w:rsidR="00AA6481" w:rsidRDefault="0044259A">
            <w:pPr>
              <w:spacing w:after="0" w:line="240" w:lineRule="auto"/>
            </w:pPr>
            <w:r>
              <w:t>Field</w:t>
            </w:r>
          </w:p>
        </w:tc>
        <w:tc>
          <w:tcPr>
            <w:tcW w:w="3172" w:type="dxa"/>
          </w:tcPr>
          <w:p w14:paraId="3F696C9B" w14:textId="77777777" w:rsidR="00AA6481" w:rsidRDefault="0044259A">
            <w:pPr>
              <w:spacing w:after="0" w:line="240" w:lineRule="auto"/>
            </w:pPr>
            <w:r>
              <w:t>Data Type</w:t>
            </w:r>
          </w:p>
        </w:tc>
        <w:tc>
          <w:tcPr>
            <w:tcW w:w="2829" w:type="dxa"/>
          </w:tcPr>
          <w:p w14:paraId="4A784608" w14:textId="77777777" w:rsidR="00AA6481" w:rsidRDefault="0044259A">
            <w:pPr>
              <w:spacing w:after="0" w:line="240" w:lineRule="auto"/>
            </w:pPr>
            <w:r>
              <w:t>Key</w:t>
            </w:r>
          </w:p>
        </w:tc>
      </w:tr>
      <w:tr w:rsidR="00AA6481" w14:paraId="1EF2E41A" w14:textId="77777777" w:rsidTr="007A32CA">
        <w:tc>
          <w:tcPr>
            <w:tcW w:w="2855" w:type="dxa"/>
          </w:tcPr>
          <w:p w14:paraId="04AFB179" w14:textId="05D4DECD" w:rsidR="00AA6481" w:rsidRDefault="0044259A">
            <w:pPr>
              <w:spacing w:after="0" w:line="240" w:lineRule="auto"/>
            </w:pPr>
            <w:r>
              <w:t>id</w:t>
            </w:r>
          </w:p>
        </w:tc>
        <w:tc>
          <w:tcPr>
            <w:tcW w:w="3172" w:type="dxa"/>
          </w:tcPr>
          <w:p w14:paraId="633830F8" w14:textId="77777777" w:rsidR="00AA6481" w:rsidRDefault="0044259A">
            <w:pPr>
              <w:spacing w:after="0" w:line="240" w:lineRule="auto"/>
            </w:pPr>
            <w:r>
              <w:t>INT AUTO_INCREMENT</w:t>
            </w:r>
          </w:p>
        </w:tc>
        <w:tc>
          <w:tcPr>
            <w:tcW w:w="2829" w:type="dxa"/>
          </w:tcPr>
          <w:p w14:paraId="7DBB8BE6" w14:textId="77777777" w:rsidR="00AA6481" w:rsidRDefault="0044259A">
            <w:pPr>
              <w:spacing w:after="0" w:line="240" w:lineRule="auto"/>
            </w:pPr>
            <w:r>
              <w:t>PK</w:t>
            </w:r>
          </w:p>
        </w:tc>
      </w:tr>
      <w:tr w:rsidR="007A32CA" w14:paraId="235EF69C" w14:textId="77777777" w:rsidTr="007A32CA">
        <w:tc>
          <w:tcPr>
            <w:tcW w:w="2855" w:type="dxa"/>
          </w:tcPr>
          <w:p w14:paraId="67258280" w14:textId="6B851187" w:rsidR="007A32CA" w:rsidRDefault="007A32CA" w:rsidP="007A32CA">
            <w:pPr>
              <w:spacing w:after="0" w:line="240" w:lineRule="auto"/>
            </w:pPr>
            <w:proofErr w:type="spellStart"/>
            <w:r>
              <w:t>Session_id</w:t>
            </w:r>
            <w:proofErr w:type="spellEnd"/>
          </w:p>
        </w:tc>
        <w:tc>
          <w:tcPr>
            <w:tcW w:w="3172" w:type="dxa"/>
          </w:tcPr>
          <w:p w14:paraId="250C462A" w14:textId="77777777" w:rsidR="007A32CA" w:rsidRDefault="007A32CA" w:rsidP="007A32CA">
            <w:pPr>
              <w:spacing w:after="0" w:line="240" w:lineRule="auto"/>
            </w:pPr>
            <w:r>
              <w:t>INT</w:t>
            </w:r>
          </w:p>
        </w:tc>
        <w:tc>
          <w:tcPr>
            <w:tcW w:w="2829" w:type="dxa"/>
          </w:tcPr>
          <w:p w14:paraId="62EC6EAE" w14:textId="77777777" w:rsidR="007A32CA" w:rsidRDefault="007A32CA" w:rsidP="007A32CA">
            <w:pPr>
              <w:spacing w:after="0" w:line="240" w:lineRule="auto"/>
            </w:pPr>
            <w:r>
              <w:t>FK</w:t>
            </w:r>
          </w:p>
        </w:tc>
      </w:tr>
      <w:tr w:rsidR="00AA6481" w14:paraId="10417A9F" w14:textId="77777777" w:rsidTr="007A32CA">
        <w:tc>
          <w:tcPr>
            <w:tcW w:w="2855" w:type="dxa"/>
          </w:tcPr>
          <w:p w14:paraId="0D2779A5" w14:textId="77777777" w:rsidR="00AA6481" w:rsidRDefault="0044259A">
            <w:pPr>
              <w:spacing w:after="0" w:line="240" w:lineRule="auto"/>
            </w:pPr>
            <w:proofErr w:type="spellStart"/>
            <w:r>
              <w:t>trainee_id</w:t>
            </w:r>
            <w:proofErr w:type="spellEnd"/>
          </w:p>
        </w:tc>
        <w:tc>
          <w:tcPr>
            <w:tcW w:w="3172" w:type="dxa"/>
          </w:tcPr>
          <w:p w14:paraId="3E72608B" w14:textId="77777777" w:rsidR="00AA6481" w:rsidRDefault="0044259A">
            <w:pPr>
              <w:spacing w:after="0" w:line="240" w:lineRule="auto"/>
            </w:pPr>
            <w:r>
              <w:t>INT</w:t>
            </w:r>
          </w:p>
        </w:tc>
        <w:tc>
          <w:tcPr>
            <w:tcW w:w="2829" w:type="dxa"/>
          </w:tcPr>
          <w:p w14:paraId="44EE97C7" w14:textId="77777777" w:rsidR="00AA6481" w:rsidRDefault="0044259A">
            <w:pPr>
              <w:spacing w:after="0" w:line="240" w:lineRule="auto"/>
            </w:pPr>
            <w:r>
              <w:t>FK</w:t>
            </w:r>
          </w:p>
        </w:tc>
      </w:tr>
      <w:tr w:rsidR="00AA6481" w14:paraId="1585D0D6" w14:textId="77777777" w:rsidTr="007A32CA">
        <w:tc>
          <w:tcPr>
            <w:tcW w:w="2855" w:type="dxa"/>
          </w:tcPr>
          <w:p w14:paraId="3B09EA9F" w14:textId="77777777" w:rsidR="00AA6481" w:rsidRDefault="0044259A">
            <w:pPr>
              <w:spacing w:after="0" w:line="240" w:lineRule="auto"/>
            </w:pPr>
            <w:proofErr w:type="spellStart"/>
            <w:r>
              <w:t>attendance_date</w:t>
            </w:r>
            <w:proofErr w:type="spellEnd"/>
          </w:p>
        </w:tc>
        <w:tc>
          <w:tcPr>
            <w:tcW w:w="3172" w:type="dxa"/>
          </w:tcPr>
          <w:p w14:paraId="067AACD5" w14:textId="77777777" w:rsidR="00AA6481" w:rsidRDefault="0044259A">
            <w:pPr>
              <w:spacing w:after="0" w:line="240" w:lineRule="auto"/>
            </w:pPr>
            <w:r>
              <w:t>DATE</w:t>
            </w:r>
          </w:p>
        </w:tc>
        <w:tc>
          <w:tcPr>
            <w:tcW w:w="2829" w:type="dxa"/>
          </w:tcPr>
          <w:p w14:paraId="2B451D67" w14:textId="77777777" w:rsidR="00AA6481" w:rsidRDefault="00AA6481">
            <w:pPr>
              <w:spacing w:after="0" w:line="240" w:lineRule="auto"/>
            </w:pPr>
          </w:p>
        </w:tc>
      </w:tr>
      <w:tr w:rsidR="00AA6481" w14:paraId="257D8893" w14:textId="77777777" w:rsidTr="007A32CA">
        <w:tc>
          <w:tcPr>
            <w:tcW w:w="2855" w:type="dxa"/>
          </w:tcPr>
          <w:p w14:paraId="49A9621B" w14:textId="77777777" w:rsidR="00AA6481" w:rsidRDefault="0044259A">
            <w:pPr>
              <w:spacing w:after="0" w:line="240" w:lineRule="auto"/>
            </w:pPr>
            <w:r>
              <w:t>status</w:t>
            </w:r>
          </w:p>
        </w:tc>
        <w:tc>
          <w:tcPr>
            <w:tcW w:w="3172" w:type="dxa"/>
          </w:tcPr>
          <w:p w14:paraId="022580C7" w14:textId="77777777" w:rsidR="00AA6481" w:rsidRDefault="0044259A">
            <w:pPr>
              <w:spacing w:after="0" w:line="240" w:lineRule="auto"/>
            </w:pPr>
            <w:r>
              <w:t>ENUM('</w:t>
            </w:r>
            <w:proofErr w:type="spellStart"/>
            <w:r>
              <w:t>Present','Absent','Late</w:t>
            </w:r>
            <w:proofErr w:type="spellEnd"/>
            <w:r>
              <w:t>')</w:t>
            </w:r>
          </w:p>
        </w:tc>
        <w:tc>
          <w:tcPr>
            <w:tcW w:w="2829" w:type="dxa"/>
          </w:tcPr>
          <w:p w14:paraId="73C9F309" w14:textId="77777777" w:rsidR="00AA6481" w:rsidRDefault="00AA6481">
            <w:pPr>
              <w:spacing w:after="0" w:line="240" w:lineRule="auto"/>
            </w:pPr>
          </w:p>
        </w:tc>
      </w:tr>
    </w:tbl>
    <w:p w14:paraId="5BED33F6" w14:textId="77777777" w:rsidR="00AA6481" w:rsidRDefault="0044259A">
      <w:pPr>
        <w:pStyle w:val="Heading2"/>
      </w:pPr>
      <w:r>
        <w:t>Exams</w:t>
      </w:r>
    </w:p>
    <w:tbl>
      <w:tblPr>
        <w:tblStyle w:val="TableGrid"/>
        <w:tblW w:w="0" w:type="auto"/>
        <w:tblLook w:val="04A0" w:firstRow="1" w:lastRow="0" w:firstColumn="1" w:lastColumn="0" w:noHBand="0" w:noVBand="1"/>
      </w:tblPr>
      <w:tblGrid>
        <w:gridCol w:w="2880"/>
        <w:gridCol w:w="2880"/>
        <w:gridCol w:w="2880"/>
      </w:tblGrid>
      <w:tr w:rsidR="00AA6481" w14:paraId="61D61F85" w14:textId="77777777">
        <w:tc>
          <w:tcPr>
            <w:tcW w:w="2880" w:type="dxa"/>
          </w:tcPr>
          <w:p w14:paraId="35EF45ED" w14:textId="77777777" w:rsidR="00AA6481" w:rsidRDefault="0044259A">
            <w:pPr>
              <w:spacing w:after="0" w:line="240" w:lineRule="auto"/>
            </w:pPr>
            <w:r>
              <w:t>Field</w:t>
            </w:r>
          </w:p>
        </w:tc>
        <w:tc>
          <w:tcPr>
            <w:tcW w:w="2880" w:type="dxa"/>
          </w:tcPr>
          <w:p w14:paraId="375A5B9B" w14:textId="77777777" w:rsidR="00AA6481" w:rsidRDefault="0044259A">
            <w:pPr>
              <w:spacing w:after="0" w:line="240" w:lineRule="auto"/>
            </w:pPr>
            <w:r>
              <w:t>Data Type</w:t>
            </w:r>
          </w:p>
        </w:tc>
        <w:tc>
          <w:tcPr>
            <w:tcW w:w="2880" w:type="dxa"/>
          </w:tcPr>
          <w:p w14:paraId="2079203A" w14:textId="77777777" w:rsidR="00AA6481" w:rsidRDefault="0044259A">
            <w:pPr>
              <w:spacing w:after="0" w:line="240" w:lineRule="auto"/>
            </w:pPr>
            <w:r>
              <w:t>Key</w:t>
            </w:r>
          </w:p>
        </w:tc>
      </w:tr>
      <w:tr w:rsidR="00AA6481" w14:paraId="659415B4" w14:textId="77777777">
        <w:tc>
          <w:tcPr>
            <w:tcW w:w="2880" w:type="dxa"/>
          </w:tcPr>
          <w:p w14:paraId="6E8411F9" w14:textId="0B10A160" w:rsidR="00AA6481" w:rsidRDefault="0044259A">
            <w:pPr>
              <w:spacing w:after="0" w:line="240" w:lineRule="auto"/>
            </w:pPr>
            <w:r>
              <w:t>id</w:t>
            </w:r>
          </w:p>
        </w:tc>
        <w:tc>
          <w:tcPr>
            <w:tcW w:w="2880" w:type="dxa"/>
          </w:tcPr>
          <w:p w14:paraId="5BB2636F" w14:textId="77777777" w:rsidR="00AA6481" w:rsidRDefault="0044259A">
            <w:pPr>
              <w:spacing w:after="0" w:line="240" w:lineRule="auto"/>
            </w:pPr>
            <w:r>
              <w:t>INT AUTO_INCREMENT</w:t>
            </w:r>
          </w:p>
        </w:tc>
        <w:tc>
          <w:tcPr>
            <w:tcW w:w="2880" w:type="dxa"/>
          </w:tcPr>
          <w:p w14:paraId="659D7B67" w14:textId="77777777" w:rsidR="00AA6481" w:rsidRDefault="0044259A">
            <w:pPr>
              <w:spacing w:after="0" w:line="240" w:lineRule="auto"/>
            </w:pPr>
            <w:r>
              <w:t>PK</w:t>
            </w:r>
          </w:p>
        </w:tc>
      </w:tr>
      <w:tr w:rsidR="00AA6481" w14:paraId="1D34EA57" w14:textId="77777777">
        <w:tc>
          <w:tcPr>
            <w:tcW w:w="2880" w:type="dxa"/>
          </w:tcPr>
          <w:p w14:paraId="7D117AD2" w14:textId="77777777" w:rsidR="00AA6481" w:rsidRDefault="0044259A">
            <w:pPr>
              <w:spacing w:after="0" w:line="240" w:lineRule="auto"/>
            </w:pPr>
            <w:proofErr w:type="spellStart"/>
            <w:r>
              <w:t>course_id</w:t>
            </w:r>
            <w:proofErr w:type="spellEnd"/>
          </w:p>
        </w:tc>
        <w:tc>
          <w:tcPr>
            <w:tcW w:w="2880" w:type="dxa"/>
          </w:tcPr>
          <w:p w14:paraId="22A1C1BA" w14:textId="77777777" w:rsidR="00AA6481" w:rsidRDefault="0044259A">
            <w:pPr>
              <w:spacing w:after="0" w:line="240" w:lineRule="auto"/>
            </w:pPr>
            <w:r>
              <w:t>INT</w:t>
            </w:r>
          </w:p>
        </w:tc>
        <w:tc>
          <w:tcPr>
            <w:tcW w:w="2880" w:type="dxa"/>
          </w:tcPr>
          <w:p w14:paraId="3291C4BA" w14:textId="77777777" w:rsidR="00AA6481" w:rsidRDefault="0044259A">
            <w:pPr>
              <w:spacing w:after="0" w:line="240" w:lineRule="auto"/>
            </w:pPr>
            <w:r>
              <w:t>FK</w:t>
            </w:r>
          </w:p>
        </w:tc>
      </w:tr>
      <w:tr w:rsidR="007A32CA" w14:paraId="1322E291" w14:textId="77777777">
        <w:tc>
          <w:tcPr>
            <w:tcW w:w="2880" w:type="dxa"/>
          </w:tcPr>
          <w:p w14:paraId="3DD9F6F5" w14:textId="4A4D4A0B" w:rsidR="007A32CA" w:rsidRDefault="007A32CA" w:rsidP="007A32CA">
            <w:pPr>
              <w:spacing w:after="0" w:line="240" w:lineRule="auto"/>
            </w:pPr>
            <w:proofErr w:type="spellStart"/>
            <w:r>
              <w:t>Session_id</w:t>
            </w:r>
            <w:proofErr w:type="spellEnd"/>
          </w:p>
        </w:tc>
        <w:tc>
          <w:tcPr>
            <w:tcW w:w="2880" w:type="dxa"/>
          </w:tcPr>
          <w:p w14:paraId="6DE3F2E3" w14:textId="3C06E253" w:rsidR="007A32CA" w:rsidRDefault="007A32CA" w:rsidP="007A32CA">
            <w:pPr>
              <w:spacing w:after="0" w:line="240" w:lineRule="auto"/>
            </w:pPr>
            <w:r>
              <w:t>INT</w:t>
            </w:r>
          </w:p>
        </w:tc>
        <w:tc>
          <w:tcPr>
            <w:tcW w:w="2880" w:type="dxa"/>
          </w:tcPr>
          <w:p w14:paraId="5CE9DF28" w14:textId="77777777" w:rsidR="007A32CA" w:rsidRDefault="007A32CA" w:rsidP="007A32CA">
            <w:pPr>
              <w:spacing w:after="0" w:line="240" w:lineRule="auto"/>
            </w:pPr>
          </w:p>
        </w:tc>
      </w:tr>
      <w:tr w:rsidR="007A32CA" w14:paraId="6DECE24A" w14:textId="77777777">
        <w:tc>
          <w:tcPr>
            <w:tcW w:w="2880" w:type="dxa"/>
          </w:tcPr>
          <w:p w14:paraId="120ECC1F" w14:textId="77777777" w:rsidR="007A32CA" w:rsidRDefault="007A32CA" w:rsidP="007A32CA">
            <w:pPr>
              <w:spacing w:after="0" w:line="240" w:lineRule="auto"/>
            </w:pPr>
            <w:proofErr w:type="spellStart"/>
            <w:r>
              <w:t>exam_name</w:t>
            </w:r>
            <w:proofErr w:type="spellEnd"/>
          </w:p>
        </w:tc>
        <w:tc>
          <w:tcPr>
            <w:tcW w:w="2880" w:type="dxa"/>
          </w:tcPr>
          <w:p w14:paraId="5CB983CC" w14:textId="77777777" w:rsidR="007A32CA" w:rsidRDefault="007A32CA" w:rsidP="007A32CA">
            <w:pPr>
              <w:spacing w:after="0" w:line="240" w:lineRule="auto"/>
            </w:pPr>
            <w:proofErr w:type="gramStart"/>
            <w:r>
              <w:t>VARCHAR(</w:t>
            </w:r>
            <w:proofErr w:type="gramEnd"/>
            <w:r>
              <w:t>100)</w:t>
            </w:r>
          </w:p>
        </w:tc>
        <w:tc>
          <w:tcPr>
            <w:tcW w:w="2880" w:type="dxa"/>
          </w:tcPr>
          <w:p w14:paraId="54020E56" w14:textId="77777777" w:rsidR="007A32CA" w:rsidRDefault="007A32CA" w:rsidP="007A32CA">
            <w:pPr>
              <w:spacing w:after="0" w:line="240" w:lineRule="auto"/>
            </w:pPr>
          </w:p>
        </w:tc>
      </w:tr>
      <w:tr w:rsidR="007A32CA" w14:paraId="3C8B47A4" w14:textId="77777777">
        <w:tc>
          <w:tcPr>
            <w:tcW w:w="2880" w:type="dxa"/>
          </w:tcPr>
          <w:p w14:paraId="33B2240C" w14:textId="77777777" w:rsidR="007A32CA" w:rsidRDefault="007A32CA" w:rsidP="007A32CA">
            <w:pPr>
              <w:spacing w:after="0" w:line="240" w:lineRule="auto"/>
            </w:pPr>
            <w:proofErr w:type="spellStart"/>
            <w:r>
              <w:t>exam_date</w:t>
            </w:r>
            <w:proofErr w:type="spellEnd"/>
          </w:p>
        </w:tc>
        <w:tc>
          <w:tcPr>
            <w:tcW w:w="2880" w:type="dxa"/>
          </w:tcPr>
          <w:p w14:paraId="541DC13E" w14:textId="77777777" w:rsidR="007A32CA" w:rsidRDefault="007A32CA" w:rsidP="007A32CA">
            <w:pPr>
              <w:spacing w:after="0" w:line="240" w:lineRule="auto"/>
            </w:pPr>
            <w:r>
              <w:t>DATE</w:t>
            </w:r>
          </w:p>
        </w:tc>
        <w:tc>
          <w:tcPr>
            <w:tcW w:w="2880" w:type="dxa"/>
          </w:tcPr>
          <w:p w14:paraId="148B3C0C" w14:textId="77777777" w:rsidR="007A32CA" w:rsidRDefault="007A32CA" w:rsidP="007A32CA">
            <w:pPr>
              <w:spacing w:after="0" w:line="240" w:lineRule="auto"/>
            </w:pPr>
          </w:p>
        </w:tc>
      </w:tr>
      <w:tr w:rsidR="007A32CA" w14:paraId="1C2135BF" w14:textId="77777777">
        <w:tc>
          <w:tcPr>
            <w:tcW w:w="2880" w:type="dxa"/>
          </w:tcPr>
          <w:p w14:paraId="464829A8" w14:textId="77777777" w:rsidR="007A32CA" w:rsidRDefault="007A32CA" w:rsidP="007A32CA">
            <w:pPr>
              <w:spacing w:after="0" w:line="240" w:lineRule="auto"/>
            </w:pPr>
            <w:proofErr w:type="spellStart"/>
            <w:r>
              <w:t>total_marks</w:t>
            </w:r>
            <w:proofErr w:type="spellEnd"/>
          </w:p>
        </w:tc>
        <w:tc>
          <w:tcPr>
            <w:tcW w:w="2880" w:type="dxa"/>
          </w:tcPr>
          <w:p w14:paraId="5972EC05" w14:textId="77777777" w:rsidR="007A32CA" w:rsidRDefault="007A32CA" w:rsidP="007A32CA">
            <w:pPr>
              <w:spacing w:after="0" w:line="240" w:lineRule="auto"/>
            </w:pPr>
            <w:r>
              <w:t>INT</w:t>
            </w:r>
          </w:p>
        </w:tc>
        <w:tc>
          <w:tcPr>
            <w:tcW w:w="2880" w:type="dxa"/>
          </w:tcPr>
          <w:p w14:paraId="28D55B6D" w14:textId="77777777" w:rsidR="007A32CA" w:rsidRDefault="007A32CA" w:rsidP="007A32CA">
            <w:pPr>
              <w:spacing w:after="0" w:line="240" w:lineRule="auto"/>
            </w:pPr>
          </w:p>
        </w:tc>
      </w:tr>
      <w:tr w:rsidR="007A32CA" w14:paraId="7CB5C154" w14:textId="77777777">
        <w:tc>
          <w:tcPr>
            <w:tcW w:w="2880" w:type="dxa"/>
          </w:tcPr>
          <w:p w14:paraId="4117AF5D" w14:textId="77777777" w:rsidR="007A32CA" w:rsidRDefault="007A32CA" w:rsidP="007A32CA">
            <w:pPr>
              <w:spacing w:after="0" w:line="240" w:lineRule="auto"/>
            </w:pPr>
            <w:proofErr w:type="spellStart"/>
            <w:r>
              <w:t>pass_marks</w:t>
            </w:r>
            <w:proofErr w:type="spellEnd"/>
          </w:p>
        </w:tc>
        <w:tc>
          <w:tcPr>
            <w:tcW w:w="2880" w:type="dxa"/>
          </w:tcPr>
          <w:p w14:paraId="44AF477F" w14:textId="77777777" w:rsidR="007A32CA" w:rsidRDefault="007A32CA" w:rsidP="007A32CA">
            <w:pPr>
              <w:spacing w:after="0" w:line="240" w:lineRule="auto"/>
            </w:pPr>
            <w:r>
              <w:t>INT</w:t>
            </w:r>
          </w:p>
        </w:tc>
        <w:tc>
          <w:tcPr>
            <w:tcW w:w="2880" w:type="dxa"/>
          </w:tcPr>
          <w:p w14:paraId="13569C45" w14:textId="77777777" w:rsidR="007A32CA" w:rsidRDefault="007A32CA" w:rsidP="007A32CA">
            <w:pPr>
              <w:spacing w:after="0" w:line="240" w:lineRule="auto"/>
            </w:pPr>
          </w:p>
        </w:tc>
      </w:tr>
    </w:tbl>
    <w:p w14:paraId="63C6B18B" w14:textId="77777777" w:rsidR="00AA6481" w:rsidRDefault="0044259A">
      <w:pPr>
        <w:pStyle w:val="Heading2"/>
      </w:pPr>
      <w:r>
        <w:t>Results</w:t>
      </w:r>
    </w:p>
    <w:tbl>
      <w:tblPr>
        <w:tblStyle w:val="TableGrid"/>
        <w:tblW w:w="0" w:type="auto"/>
        <w:tblLook w:val="04A0" w:firstRow="1" w:lastRow="0" w:firstColumn="1" w:lastColumn="0" w:noHBand="0" w:noVBand="1"/>
      </w:tblPr>
      <w:tblGrid>
        <w:gridCol w:w="2880"/>
        <w:gridCol w:w="2880"/>
        <w:gridCol w:w="2880"/>
      </w:tblGrid>
      <w:tr w:rsidR="00AA6481" w14:paraId="613C4A9F" w14:textId="77777777">
        <w:tc>
          <w:tcPr>
            <w:tcW w:w="2880" w:type="dxa"/>
          </w:tcPr>
          <w:p w14:paraId="58960F6A" w14:textId="77777777" w:rsidR="00AA6481" w:rsidRDefault="0044259A">
            <w:pPr>
              <w:spacing w:after="0" w:line="240" w:lineRule="auto"/>
            </w:pPr>
            <w:r>
              <w:t>Field</w:t>
            </w:r>
          </w:p>
        </w:tc>
        <w:tc>
          <w:tcPr>
            <w:tcW w:w="2880" w:type="dxa"/>
          </w:tcPr>
          <w:p w14:paraId="0FDA4142" w14:textId="77777777" w:rsidR="00AA6481" w:rsidRDefault="0044259A">
            <w:pPr>
              <w:spacing w:after="0" w:line="240" w:lineRule="auto"/>
            </w:pPr>
            <w:r>
              <w:t>Data Type</w:t>
            </w:r>
          </w:p>
        </w:tc>
        <w:tc>
          <w:tcPr>
            <w:tcW w:w="2880" w:type="dxa"/>
          </w:tcPr>
          <w:p w14:paraId="43063C18" w14:textId="77777777" w:rsidR="00AA6481" w:rsidRDefault="0044259A">
            <w:pPr>
              <w:spacing w:after="0" w:line="240" w:lineRule="auto"/>
            </w:pPr>
            <w:r>
              <w:t>Key</w:t>
            </w:r>
          </w:p>
        </w:tc>
      </w:tr>
      <w:tr w:rsidR="00AA6481" w14:paraId="6C365CED" w14:textId="77777777">
        <w:tc>
          <w:tcPr>
            <w:tcW w:w="2880" w:type="dxa"/>
          </w:tcPr>
          <w:p w14:paraId="610790CC" w14:textId="029502A5" w:rsidR="00AA6481" w:rsidRDefault="0044259A">
            <w:pPr>
              <w:spacing w:after="0" w:line="240" w:lineRule="auto"/>
            </w:pPr>
            <w:r>
              <w:t>id</w:t>
            </w:r>
          </w:p>
        </w:tc>
        <w:tc>
          <w:tcPr>
            <w:tcW w:w="2880" w:type="dxa"/>
          </w:tcPr>
          <w:p w14:paraId="7A4AD68B" w14:textId="77777777" w:rsidR="00AA6481" w:rsidRDefault="0044259A">
            <w:pPr>
              <w:spacing w:after="0" w:line="240" w:lineRule="auto"/>
            </w:pPr>
            <w:r>
              <w:t>INT AUTO_INCREMENT</w:t>
            </w:r>
          </w:p>
        </w:tc>
        <w:tc>
          <w:tcPr>
            <w:tcW w:w="2880" w:type="dxa"/>
          </w:tcPr>
          <w:p w14:paraId="24159D0A" w14:textId="77777777" w:rsidR="00AA6481" w:rsidRDefault="0044259A">
            <w:pPr>
              <w:spacing w:after="0" w:line="240" w:lineRule="auto"/>
            </w:pPr>
            <w:r>
              <w:t>PK</w:t>
            </w:r>
          </w:p>
        </w:tc>
      </w:tr>
      <w:tr w:rsidR="00AA6481" w14:paraId="537E010C" w14:textId="77777777">
        <w:tc>
          <w:tcPr>
            <w:tcW w:w="2880" w:type="dxa"/>
          </w:tcPr>
          <w:p w14:paraId="7C97D732" w14:textId="77777777" w:rsidR="00AA6481" w:rsidRDefault="0044259A">
            <w:pPr>
              <w:spacing w:after="0" w:line="240" w:lineRule="auto"/>
            </w:pPr>
            <w:proofErr w:type="spellStart"/>
            <w:r>
              <w:lastRenderedPageBreak/>
              <w:t>exam_id</w:t>
            </w:r>
            <w:proofErr w:type="spellEnd"/>
          </w:p>
        </w:tc>
        <w:tc>
          <w:tcPr>
            <w:tcW w:w="2880" w:type="dxa"/>
          </w:tcPr>
          <w:p w14:paraId="682796F7" w14:textId="77777777" w:rsidR="00AA6481" w:rsidRDefault="0044259A">
            <w:pPr>
              <w:spacing w:after="0" w:line="240" w:lineRule="auto"/>
            </w:pPr>
            <w:r>
              <w:t>INT</w:t>
            </w:r>
          </w:p>
        </w:tc>
        <w:tc>
          <w:tcPr>
            <w:tcW w:w="2880" w:type="dxa"/>
          </w:tcPr>
          <w:p w14:paraId="51D78108" w14:textId="77777777" w:rsidR="00AA6481" w:rsidRDefault="0044259A">
            <w:pPr>
              <w:spacing w:after="0" w:line="240" w:lineRule="auto"/>
            </w:pPr>
            <w:r>
              <w:t>FK</w:t>
            </w:r>
          </w:p>
        </w:tc>
      </w:tr>
      <w:tr w:rsidR="00AA6481" w14:paraId="7FF1A076" w14:textId="77777777">
        <w:tc>
          <w:tcPr>
            <w:tcW w:w="2880" w:type="dxa"/>
          </w:tcPr>
          <w:p w14:paraId="23FB0DD7" w14:textId="77777777" w:rsidR="00AA6481" w:rsidRDefault="0044259A">
            <w:pPr>
              <w:spacing w:after="0" w:line="240" w:lineRule="auto"/>
            </w:pPr>
            <w:proofErr w:type="spellStart"/>
            <w:r>
              <w:t>trainee_id</w:t>
            </w:r>
            <w:proofErr w:type="spellEnd"/>
          </w:p>
        </w:tc>
        <w:tc>
          <w:tcPr>
            <w:tcW w:w="2880" w:type="dxa"/>
          </w:tcPr>
          <w:p w14:paraId="714EBAD5" w14:textId="77777777" w:rsidR="00AA6481" w:rsidRDefault="0044259A">
            <w:pPr>
              <w:spacing w:after="0" w:line="240" w:lineRule="auto"/>
            </w:pPr>
            <w:r>
              <w:t>INT</w:t>
            </w:r>
          </w:p>
        </w:tc>
        <w:tc>
          <w:tcPr>
            <w:tcW w:w="2880" w:type="dxa"/>
          </w:tcPr>
          <w:p w14:paraId="74627363" w14:textId="77777777" w:rsidR="00AA6481" w:rsidRDefault="0044259A">
            <w:pPr>
              <w:spacing w:after="0" w:line="240" w:lineRule="auto"/>
            </w:pPr>
            <w:r>
              <w:t>FK</w:t>
            </w:r>
          </w:p>
        </w:tc>
      </w:tr>
      <w:tr w:rsidR="00AA6481" w14:paraId="22EC8A01" w14:textId="77777777">
        <w:tc>
          <w:tcPr>
            <w:tcW w:w="2880" w:type="dxa"/>
          </w:tcPr>
          <w:p w14:paraId="73A5C6AD" w14:textId="77777777" w:rsidR="00AA6481" w:rsidRDefault="0044259A">
            <w:pPr>
              <w:spacing w:after="0" w:line="240" w:lineRule="auto"/>
            </w:pPr>
            <w:proofErr w:type="spellStart"/>
            <w:r>
              <w:t>obtained_marks</w:t>
            </w:r>
            <w:proofErr w:type="spellEnd"/>
          </w:p>
        </w:tc>
        <w:tc>
          <w:tcPr>
            <w:tcW w:w="2880" w:type="dxa"/>
          </w:tcPr>
          <w:p w14:paraId="39C3C5C5" w14:textId="77777777" w:rsidR="00AA6481" w:rsidRDefault="0044259A">
            <w:pPr>
              <w:spacing w:after="0" w:line="240" w:lineRule="auto"/>
            </w:pPr>
            <w:r>
              <w:t>INT</w:t>
            </w:r>
          </w:p>
        </w:tc>
        <w:tc>
          <w:tcPr>
            <w:tcW w:w="2880" w:type="dxa"/>
          </w:tcPr>
          <w:p w14:paraId="2686F833" w14:textId="77777777" w:rsidR="00AA6481" w:rsidRDefault="00AA6481">
            <w:pPr>
              <w:spacing w:after="0" w:line="240" w:lineRule="auto"/>
            </w:pPr>
          </w:p>
        </w:tc>
      </w:tr>
      <w:tr w:rsidR="00AA6481" w14:paraId="5910138E" w14:textId="77777777">
        <w:tc>
          <w:tcPr>
            <w:tcW w:w="2880" w:type="dxa"/>
          </w:tcPr>
          <w:p w14:paraId="67771B28" w14:textId="77777777" w:rsidR="00AA6481" w:rsidRDefault="0044259A">
            <w:pPr>
              <w:spacing w:after="0" w:line="240" w:lineRule="auto"/>
            </w:pPr>
            <w:r>
              <w:t>grade</w:t>
            </w:r>
          </w:p>
        </w:tc>
        <w:tc>
          <w:tcPr>
            <w:tcW w:w="2880" w:type="dxa"/>
          </w:tcPr>
          <w:p w14:paraId="5F59C2B8" w14:textId="77777777" w:rsidR="00AA6481" w:rsidRDefault="0044259A">
            <w:pPr>
              <w:spacing w:after="0" w:line="240" w:lineRule="auto"/>
            </w:pPr>
            <w:proofErr w:type="gramStart"/>
            <w:r>
              <w:t>VARCHAR(</w:t>
            </w:r>
            <w:proofErr w:type="gramEnd"/>
            <w:r>
              <w:t>5)</w:t>
            </w:r>
          </w:p>
        </w:tc>
        <w:tc>
          <w:tcPr>
            <w:tcW w:w="2880" w:type="dxa"/>
          </w:tcPr>
          <w:p w14:paraId="118FE9FC" w14:textId="77777777" w:rsidR="00AA6481" w:rsidRDefault="00AA6481">
            <w:pPr>
              <w:spacing w:after="0" w:line="240" w:lineRule="auto"/>
            </w:pPr>
          </w:p>
        </w:tc>
      </w:tr>
      <w:tr w:rsidR="00AA6481" w14:paraId="788288E6" w14:textId="77777777">
        <w:tc>
          <w:tcPr>
            <w:tcW w:w="2880" w:type="dxa"/>
          </w:tcPr>
          <w:p w14:paraId="58CB1277" w14:textId="77777777" w:rsidR="00AA6481" w:rsidRDefault="0044259A">
            <w:pPr>
              <w:spacing w:after="0" w:line="240" w:lineRule="auto"/>
            </w:pPr>
            <w:r>
              <w:t>remarks</w:t>
            </w:r>
          </w:p>
        </w:tc>
        <w:tc>
          <w:tcPr>
            <w:tcW w:w="2880" w:type="dxa"/>
          </w:tcPr>
          <w:p w14:paraId="01903DF2" w14:textId="77777777" w:rsidR="00AA6481" w:rsidRDefault="0044259A">
            <w:pPr>
              <w:spacing w:after="0" w:line="240" w:lineRule="auto"/>
            </w:pPr>
            <w:proofErr w:type="gramStart"/>
            <w:r>
              <w:t>VARCHAR(</w:t>
            </w:r>
            <w:proofErr w:type="gramEnd"/>
            <w:r>
              <w:t>100)</w:t>
            </w:r>
          </w:p>
        </w:tc>
        <w:tc>
          <w:tcPr>
            <w:tcW w:w="2880" w:type="dxa"/>
          </w:tcPr>
          <w:p w14:paraId="15A510CF" w14:textId="77777777" w:rsidR="00AA6481" w:rsidRDefault="00AA6481">
            <w:pPr>
              <w:spacing w:after="0" w:line="240" w:lineRule="auto"/>
            </w:pPr>
          </w:p>
        </w:tc>
      </w:tr>
    </w:tbl>
    <w:p w14:paraId="42CAD1A2" w14:textId="77777777" w:rsidR="00AA6481" w:rsidRDefault="0044259A">
      <w:pPr>
        <w:pStyle w:val="Heading2"/>
      </w:pPr>
      <w:r>
        <w:t>Certificates</w:t>
      </w:r>
    </w:p>
    <w:tbl>
      <w:tblPr>
        <w:tblStyle w:val="TableGrid"/>
        <w:tblW w:w="0" w:type="auto"/>
        <w:tblLook w:val="04A0" w:firstRow="1" w:lastRow="0" w:firstColumn="1" w:lastColumn="0" w:noHBand="0" w:noVBand="1"/>
      </w:tblPr>
      <w:tblGrid>
        <w:gridCol w:w="2880"/>
        <w:gridCol w:w="2880"/>
        <w:gridCol w:w="2880"/>
      </w:tblGrid>
      <w:tr w:rsidR="00AA6481" w14:paraId="34BFED55" w14:textId="77777777">
        <w:tc>
          <w:tcPr>
            <w:tcW w:w="2880" w:type="dxa"/>
          </w:tcPr>
          <w:p w14:paraId="79D90FA3" w14:textId="77777777" w:rsidR="00AA6481" w:rsidRDefault="0044259A">
            <w:pPr>
              <w:spacing w:after="0" w:line="240" w:lineRule="auto"/>
            </w:pPr>
            <w:r>
              <w:t>Field</w:t>
            </w:r>
          </w:p>
        </w:tc>
        <w:tc>
          <w:tcPr>
            <w:tcW w:w="2880" w:type="dxa"/>
          </w:tcPr>
          <w:p w14:paraId="1739CD9D" w14:textId="77777777" w:rsidR="00AA6481" w:rsidRDefault="0044259A">
            <w:pPr>
              <w:spacing w:after="0" w:line="240" w:lineRule="auto"/>
            </w:pPr>
            <w:r>
              <w:t>Data Type</w:t>
            </w:r>
          </w:p>
        </w:tc>
        <w:tc>
          <w:tcPr>
            <w:tcW w:w="2880" w:type="dxa"/>
          </w:tcPr>
          <w:p w14:paraId="1F91BB02" w14:textId="77777777" w:rsidR="00AA6481" w:rsidRDefault="0044259A">
            <w:pPr>
              <w:spacing w:after="0" w:line="240" w:lineRule="auto"/>
            </w:pPr>
            <w:r>
              <w:t>Key</w:t>
            </w:r>
          </w:p>
        </w:tc>
      </w:tr>
      <w:tr w:rsidR="00AA6481" w14:paraId="250F7BEE" w14:textId="77777777">
        <w:tc>
          <w:tcPr>
            <w:tcW w:w="2880" w:type="dxa"/>
          </w:tcPr>
          <w:p w14:paraId="420092CC" w14:textId="77777777" w:rsidR="00AA6481" w:rsidRDefault="0044259A">
            <w:pPr>
              <w:spacing w:after="0" w:line="240" w:lineRule="auto"/>
            </w:pPr>
            <w:proofErr w:type="spellStart"/>
            <w:r>
              <w:t>certificate_id</w:t>
            </w:r>
            <w:proofErr w:type="spellEnd"/>
          </w:p>
        </w:tc>
        <w:tc>
          <w:tcPr>
            <w:tcW w:w="2880" w:type="dxa"/>
          </w:tcPr>
          <w:p w14:paraId="2B0C6970" w14:textId="77777777" w:rsidR="00AA6481" w:rsidRDefault="0044259A">
            <w:pPr>
              <w:spacing w:after="0" w:line="240" w:lineRule="auto"/>
            </w:pPr>
            <w:r>
              <w:t>INT AUTO_INCREMENT</w:t>
            </w:r>
          </w:p>
        </w:tc>
        <w:tc>
          <w:tcPr>
            <w:tcW w:w="2880" w:type="dxa"/>
          </w:tcPr>
          <w:p w14:paraId="1635B28D" w14:textId="77777777" w:rsidR="00AA6481" w:rsidRDefault="0044259A">
            <w:pPr>
              <w:spacing w:after="0" w:line="240" w:lineRule="auto"/>
            </w:pPr>
            <w:r>
              <w:t>PK</w:t>
            </w:r>
          </w:p>
        </w:tc>
      </w:tr>
      <w:tr w:rsidR="00AA6481" w14:paraId="2095A342" w14:textId="77777777">
        <w:tc>
          <w:tcPr>
            <w:tcW w:w="2880" w:type="dxa"/>
          </w:tcPr>
          <w:p w14:paraId="5E120F7C" w14:textId="77777777" w:rsidR="00AA6481" w:rsidRDefault="0044259A">
            <w:pPr>
              <w:spacing w:after="0" w:line="240" w:lineRule="auto"/>
            </w:pPr>
            <w:proofErr w:type="spellStart"/>
            <w:r>
              <w:t>trainee_id</w:t>
            </w:r>
            <w:proofErr w:type="spellEnd"/>
          </w:p>
        </w:tc>
        <w:tc>
          <w:tcPr>
            <w:tcW w:w="2880" w:type="dxa"/>
          </w:tcPr>
          <w:p w14:paraId="75E8E076" w14:textId="77777777" w:rsidR="00AA6481" w:rsidRDefault="0044259A">
            <w:pPr>
              <w:spacing w:after="0" w:line="240" w:lineRule="auto"/>
            </w:pPr>
            <w:r>
              <w:t>INT</w:t>
            </w:r>
          </w:p>
        </w:tc>
        <w:tc>
          <w:tcPr>
            <w:tcW w:w="2880" w:type="dxa"/>
          </w:tcPr>
          <w:p w14:paraId="01F7F599" w14:textId="77777777" w:rsidR="00AA6481" w:rsidRDefault="0044259A">
            <w:pPr>
              <w:spacing w:after="0" w:line="240" w:lineRule="auto"/>
            </w:pPr>
            <w:r>
              <w:t>FK</w:t>
            </w:r>
          </w:p>
        </w:tc>
      </w:tr>
      <w:tr w:rsidR="00AA6481" w14:paraId="4890185B" w14:textId="77777777">
        <w:tc>
          <w:tcPr>
            <w:tcW w:w="2880" w:type="dxa"/>
          </w:tcPr>
          <w:p w14:paraId="27A4E90E" w14:textId="77777777" w:rsidR="00AA6481" w:rsidRDefault="0044259A">
            <w:pPr>
              <w:spacing w:after="0" w:line="240" w:lineRule="auto"/>
            </w:pPr>
            <w:proofErr w:type="spellStart"/>
            <w:r>
              <w:t>course_id</w:t>
            </w:r>
            <w:proofErr w:type="spellEnd"/>
          </w:p>
        </w:tc>
        <w:tc>
          <w:tcPr>
            <w:tcW w:w="2880" w:type="dxa"/>
          </w:tcPr>
          <w:p w14:paraId="7C8D92E7" w14:textId="77777777" w:rsidR="00AA6481" w:rsidRDefault="0044259A">
            <w:pPr>
              <w:spacing w:after="0" w:line="240" w:lineRule="auto"/>
            </w:pPr>
            <w:r>
              <w:t>INT</w:t>
            </w:r>
          </w:p>
        </w:tc>
        <w:tc>
          <w:tcPr>
            <w:tcW w:w="2880" w:type="dxa"/>
          </w:tcPr>
          <w:p w14:paraId="5E49996F" w14:textId="77777777" w:rsidR="00AA6481" w:rsidRDefault="0044259A">
            <w:pPr>
              <w:spacing w:after="0" w:line="240" w:lineRule="auto"/>
            </w:pPr>
            <w:r>
              <w:t>FK</w:t>
            </w:r>
          </w:p>
        </w:tc>
      </w:tr>
      <w:tr w:rsidR="007A32CA" w14:paraId="1FAA6AFA" w14:textId="77777777">
        <w:tc>
          <w:tcPr>
            <w:tcW w:w="2880" w:type="dxa"/>
          </w:tcPr>
          <w:p w14:paraId="372699EE" w14:textId="191063CB" w:rsidR="007A32CA" w:rsidRDefault="007A32CA" w:rsidP="007A32CA">
            <w:pPr>
              <w:spacing w:after="0" w:line="240" w:lineRule="auto"/>
            </w:pPr>
            <w:proofErr w:type="spellStart"/>
            <w:r>
              <w:t>Session_id</w:t>
            </w:r>
            <w:proofErr w:type="spellEnd"/>
          </w:p>
        </w:tc>
        <w:tc>
          <w:tcPr>
            <w:tcW w:w="2880" w:type="dxa"/>
          </w:tcPr>
          <w:p w14:paraId="5EEC00DF" w14:textId="2A8E29E5" w:rsidR="007A32CA" w:rsidRDefault="007A32CA" w:rsidP="007A32CA">
            <w:pPr>
              <w:spacing w:after="0" w:line="240" w:lineRule="auto"/>
            </w:pPr>
            <w:r>
              <w:t>int</w:t>
            </w:r>
          </w:p>
        </w:tc>
        <w:tc>
          <w:tcPr>
            <w:tcW w:w="2880" w:type="dxa"/>
          </w:tcPr>
          <w:p w14:paraId="1EEA5ACF" w14:textId="5A8DF565" w:rsidR="007A32CA" w:rsidRDefault="007A32CA" w:rsidP="007A32CA">
            <w:pPr>
              <w:spacing w:after="0" w:line="240" w:lineRule="auto"/>
            </w:pPr>
            <w:r>
              <w:t>FK</w:t>
            </w:r>
          </w:p>
        </w:tc>
      </w:tr>
      <w:tr w:rsidR="007A32CA" w14:paraId="7B6AFB68" w14:textId="77777777">
        <w:tc>
          <w:tcPr>
            <w:tcW w:w="2880" w:type="dxa"/>
          </w:tcPr>
          <w:p w14:paraId="5B033D83" w14:textId="77777777" w:rsidR="007A32CA" w:rsidRDefault="007A32CA" w:rsidP="007A32CA">
            <w:pPr>
              <w:spacing w:after="0" w:line="240" w:lineRule="auto"/>
            </w:pPr>
            <w:proofErr w:type="spellStart"/>
            <w:r>
              <w:t>certificate_no</w:t>
            </w:r>
            <w:proofErr w:type="spellEnd"/>
          </w:p>
        </w:tc>
        <w:tc>
          <w:tcPr>
            <w:tcW w:w="2880" w:type="dxa"/>
          </w:tcPr>
          <w:p w14:paraId="265BBE5B" w14:textId="77777777" w:rsidR="007A32CA" w:rsidRDefault="007A32CA" w:rsidP="007A32CA">
            <w:pPr>
              <w:spacing w:after="0" w:line="240" w:lineRule="auto"/>
            </w:pPr>
            <w:proofErr w:type="gramStart"/>
            <w:r>
              <w:t>VARCHAR(</w:t>
            </w:r>
            <w:proofErr w:type="gramEnd"/>
            <w:r>
              <w:t>50) UNIQUE</w:t>
            </w:r>
          </w:p>
        </w:tc>
        <w:tc>
          <w:tcPr>
            <w:tcW w:w="2880" w:type="dxa"/>
          </w:tcPr>
          <w:p w14:paraId="28A274E3" w14:textId="77777777" w:rsidR="007A32CA" w:rsidRDefault="007A32CA" w:rsidP="007A32CA">
            <w:pPr>
              <w:spacing w:after="0" w:line="240" w:lineRule="auto"/>
            </w:pPr>
          </w:p>
        </w:tc>
      </w:tr>
      <w:tr w:rsidR="007A32CA" w14:paraId="2C1E0036" w14:textId="77777777">
        <w:tc>
          <w:tcPr>
            <w:tcW w:w="2880" w:type="dxa"/>
          </w:tcPr>
          <w:p w14:paraId="523BC7E8" w14:textId="77777777" w:rsidR="007A32CA" w:rsidRDefault="007A32CA" w:rsidP="007A32CA">
            <w:pPr>
              <w:spacing w:after="0" w:line="240" w:lineRule="auto"/>
            </w:pPr>
            <w:proofErr w:type="spellStart"/>
            <w:r>
              <w:t>issue_date</w:t>
            </w:r>
            <w:proofErr w:type="spellEnd"/>
          </w:p>
        </w:tc>
        <w:tc>
          <w:tcPr>
            <w:tcW w:w="2880" w:type="dxa"/>
          </w:tcPr>
          <w:p w14:paraId="5A70E453" w14:textId="77777777" w:rsidR="007A32CA" w:rsidRDefault="007A32CA" w:rsidP="007A32CA">
            <w:pPr>
              <w:spacing w:after="0" w:line="240" w:lineRule="auto"/>
            </w:pPr>
            <w:r>
              <w:t>DATE</w:t>
            </w:r>
          </w:p>
        </w:tc>
        <w:tc>
          <w:tcPr>
            <w:tcW w:w="2880" w:type="dxa"/>
          </w:tcPr>
          <w:p w14:paraId="37F42436" w14:textId="77777777" w:rsidR="007A32CA" w:rsidRDefault="007A32CA" w:rsidP="007A32CA">
            <w:pPr>
              <w:spacing w:after="0" w:line="240" w:lineRule="auto"/>
            </w:pPr>
          </w:p>
        </w:tc>
      </w:tr>
      <w:tr w:rsidR="007A32CA" w14:paraId="4A2DF263" w14:textId="77777777">
        <w:tc>
          <w:tcPr>
            <w:tcW w:w="2880" w:type="dxa"/>
          </w:tcPr>
          <w:p w14:paraId="15FAF43B" w14:textId="77777777" w:rsidR="007A32CA" w:rsidRDefault="007A32CA" w:rsidP="007A32CA">
            <w:pPr>
              <w:spacing w:after="0" w:line="240" w:lineRule="auto"/>
            </w:pPr>
            <w:r>
              <w:t>status</w:t>
            </w:r>
          </w:p>
        </w:tc>
        <w:tc>
          <w:tcPr>
            <w:tcW w:w="2880" w:type="dxa"/>
          </w:tcPr>
          <w:p w14:paraId="57784264" w14:textId="77777777" w:rsidR="007A32CA" w:rsidRDefault="007A32CA" w:rsidP="007A32CA">
            <w:pPr>
              <w:spacing w:after="0" w:line="240" w:lineRule="auto"/>
            </w:pPr>
            <w:r>
              <w:t>ENUM('</w:t>
            </w:r>
            <w:proofErr w:type="spellStart"/>
            <w:r>
              <w:t>Issued','Pending</w:t>
            </w:r>
            <w:proofErr w:type="spellEnd"/>
            <w:r>
              <w:t>')</w:t>
            </w:r>
          </w:p>
        </w:tc>
        <w:tc>
          <w:tcPr>
            <w:tcW w:w="2880" w:type="dxa"/>
          </w:tcPr>
          <w:p w14:paraId="3B97D0B1" w14:textId="77777777" w:rsidR="007A32CA" w:rsidRDefault="007A32CA" w:rsidP="007A32CA">
            <w:pPr>
              <w:spacing w:after="0" w:line="240" w:lineRule="auto"/>
            </w:pPr>
          </w:p>
        </w:tc>
      </w:tr>
    </w:tbl>
    <w:p w14:paraId="4ABDD7ED" w14:textId="6B13B869" w:rsidR="007A32CA" w:rsidRDefault="007A32CA" w:rsidP="007A32CA">
      <w:pPr>
        <w:pStyle w:val="Heading2"/>
      </w:pPr>
      <w:r>
        <w:t>Invoice</w:t>
      </w:r>
    </w:p>
    <w:tbl>
      <w:tblPr>
        <w:tblStyle w:val="TableGrid"/>
        <w:tblW w:w="0" w:type="auto"/>
        <w:tblLook w:val="04A0" w:firstRow="1" w:lastRow="0" w:firstColumn="1" w:lastColumn="0" w:noHBand="0" w:noVBand="1"/>
      </w:tblPr>
      <w:tblGrid>
        <w:gridCol w:w="2532"/>
        <w:gridCol w:w="4224"/>
        <w:gridCol w:w="2100"/>
      </w:tblGrid>
      <w:tr w:rsidR="007A32CA" w14:paraId="1B9E68BB" w14:textId="77777777" w:rsidTr="0002409D">
        <w:tc>
          <w:tcPr>
            <w:tcW w:w="2532" w:type="dxa"/>
          </w:tcPr>
          <w:p w14:paraId="70116D52" w14:textId="77777777" w:rsidR="007A32CA" w:rsidRDefault="007A32CA" w:rsidP="0002409D">
            <w:pPr>
              <w:spacing w:after="0" w:line="240" w:lineRule="auto"/>
            </w:pPr>
            <w:r>
              <w:t>Field</w:t>
            </w:r>
          </w:p>
        </w:tc>
        <w:tc>
          <w:tcPr>
            <w:tcW w:w="4224" w:type="dxa"/>
          </w:tcPr>
          <w:p w14:paraId="679BD4E7" w14:textId="77777777" w:rsidR="007A32CA" w:rsidRDefault="007A32CA" w:rsidP="0002409D">
            <w:pPr>
              <w:spacing w:after="0" w:line="240" w:lineRule="auto"/>
            </w:pPr>
            <w:r>
              <w:t>Data Type</w:t>
            </w:r>
          </w:p>
        </w:tc>
        <w:tc>
          <w:tcPr>
            <w:tcW w:w="2100" w:type="dxa"/>
          </w:tcPr>
          <w:p w14:paraId="60439455" w14:textId="77777777" w:rsidR="007A32CA" w:rsidRDefault="007A32CA" w:rsidP="0002409D">
            <w:pPr>
              <w:spacing w:after="0" w:line="240" w:lineRule="auto"/>
            </w:pPr>
            <w:r>
              <w:t>Key</w:t>
            </w:r>
          </w:p>
        </w:tc>
      </w:tr>
      <w:tr w:rsidR="007A32CA" w14:paraId="2D99B8EC" w14:textId="77777777" w:rsidTr="0002409D">
        <w:tc>
          <w:tcPr>
            <w:tcW w:w="2532" w:type="dxa"/>
          </w:tcPr>
          <w:p w14:paraId="27249E55" w14:textId="77777777" w:rsidR="007A32CA" w:rsidRDefault="007A32CA" w:rsidP="0002409D">
            <w:pPr>
              <w:spacing w:after="0" w:line="240" w:lineRule="auto"/>
            </w:pPr>
            <w:r>
              <w:t>id</w:t>
            </w:r>
          </w:p>
        </w:tc>
        <w:tc>
          <w:tcPr>
            <w:tcW w:w="4224" w:type="dxa"/>
          </w:tcPr>
          <w:p w14:paraId="42DAF8E6" w14:textId="77777777" w:rsidR="007A32CA" w:rsidRDefault="007A32CA" w:rsidP="0002409D">
            <w:pPr>
              <w:spacing w:after="0" w:line="240" w:lineRule="auto"/>
            </w:pPr>
            <w:r>
              <w:t>INT AUTO_INCREMENT</w:t>
            </w:r>
          </w:p>
        </w:tc>
        <w:tc>
          <w:tcPr>
            <w:tcW w:w="2100" w:type="dxa"/>
          </w:tcPr>
          <w:p w14:paraId="658B571C" w14:textId="77777777" w:rsidR="007A32CA" w:rsidRDefault="007A32CA" w:rsidP="0002409D">
            <w:pPr>
              <w:spacing w:after="0" w:line="240" w:lineRule="auto"/>
            </w:pPr>
            <w:r>
              <w:t>PK</w:t>
            </w:r>
          </w:p>
        </w:tc>
      </w:tr>
      <w:tr w:rsidR="007A32CA" w14:paraId="0700EE57" w14:textId="77777777" w:rsidTr="0002409D">
        <w:tc>
          <w:tcPr>
            <w:tcW w:w="2532" w:type="dxa"/>
          </w:tcPr>
          <w:p w14:paraId="7D57F0D9" w14:textId="36D560CB" w:rsidR="007A32CA" w:rsidRDefault="007A32CA" w:rsidP="0002409D">
            <w:pPr>
              <w:spacing w:after="0" w:line="240" w:lineRule="auto"/>
            </w:pPr>
            <w:proofErr w:type="spellStart"/>
            <w:r>
              <w:t>Student_id</w:t>
            </w:r>
            <w:proofErr w:type="spellEnd"/>
          </w:p>
        </w:tc>
        <w:tc>
          <w:tcPr>
            <w:tcW w:w="4224" w:type="dxa"/>
          </w:tcPr>
          <w:p w14:paraId="31BFC119" w14:textId="77777777" w:rsidR="007A32CA" w:rsidRDefault="007A32CA" w:rsidP="0002409D">
            <w:pPr>
              <w:spacing w:after="0" w:line="240" w:lineRule="auto"/>
            </w:pPr>
            <w:r>
              <w:t>INT</w:t>
            </w:r>
          </w:p>
        </w:tc>
        <w:tc>
          <w:tcPr>
            <w:tcW w:w="2100" w:type="dxa"/>
          </w:tcPr>
          <w:p w14:paraId="245FB71F" w14:textId="77777777" w:rsidR="007A32CA" w:rsidRDefault="007A32CA" w:rsidP="0002409D">
            <w:pPr>
              <w:spacing w:after="0" w:line="240" w:lineRule="auto"/>
            </w:pPr>
            <w:r>
              <w:t>FK</w:t>
            </w:r>
          </w:p>
        </w:tc>
      </w:tr>
      <w:tr w:rsidR="007A32CA" w14:paraId="10D371AF" w14:textId="77777777" w:rsidTr="0002409D">
        <w:tc>
          <w:tcPr>
            <w:tcW w:w="2532" w:type="dxa"/>
          </w:tcPr>
          <w:p w14:paraId="37B8EAF0" w14:textId="72CA7411" w:rsidR="007A32CA" w:rsidRDefault="007A32CA" w:rsidP="0002409D">
            <w:pPr>
              <w:spacing w:after="0" w:line="240" w:lineRule="auto"/>
            </w:pPr>
            <w:proofErr w:type="spellStart"/>
            <w:r>
              <w:t>Sub_total</w:t>
            </w:r>
            <w:proofErr w:type="spellEnd"/>
          </w:p>
        </w:tc>
        <w:tc>
          <w:tcPr>
            <w:tcW w:w="4224" w:type="dxa"/>
          </w:tcPr>
          <w:p w14:paraId="4C19D221" w14:textId="1AD0B4B3" w:rsidR="007A32CA" w:rsidRDefault="00431940" w:rsidP="0002409D">
            <w:pPr>
              <w:spacing w:after="0" w:line="240" w:lineRule="auto"/>
            </w:pPr>
            <w:proofErr w:type="gramStart"/>
            <w:r>
              <w:t>DECIMAL(</w:t>
            </w:r>
            <w:proofErr w:type="gramEnd"/>
            <w:r>
              <w:t>10,2)</w:t>
            </w:r>
          </w:p>
        </w:tc>
        <w:tc>
          <w:tcPr>
            <w:tcW w:w="2100" w:type="dxa"/>
          </w:tcPr>
          <w:p w14:paraId="159F06C5" w14:textId="77777777" w:rsidR="007A32CA" w:rsidRDefault="007A32CA" w:rsidP="0002409D">
            <w:pPr>
              <w:spacing w:after="0" w:line="240" w:lineRule="auto"/>
            </w:pPr>
          </w:p>
        </w:tc>
      </w:tr>
      <w:tr w:rsidR="007A32CA" w14:paraId="11BC9FC6" w14:textId="77777777" w:rsidTr="0002409D">
        <w:tc>
          <w:tcPr>
            <w:tcW w:w="2532" w:type="dxa"/>
          </w:tcPr>
          <w:p w14:paraId="24FE3014" w14:textId="4E94A489" w:rsidR="007A32CA" w:rsidRDefault="007A32CA" w:rsidP="0002409D">
            <w:pPr>
              <w:spacing w:after="0" w:line="240" w:lineRule="auto"/>
            </w:pPr>
            <w:proofErr w:type="spellStart"/>
            <w:r>
              <w:t>Discount_amoun</w:t>
            </w:r>
            <w:r w:rsidR="00E67B22">
              <w:t>t</w:t>
            </w:r>
            <w:proofErr w:type="spellEnd"/>
          </w:p>
        </w:tc>
        <w:tc>
          <w:tcPr>
            <w:tcW w:w="4224" w:type="dxa"/>
          </w:tcPr>
          <w:p w14:paraId="46874116" w14:textId="28B8EE18" w:rsidR="007A32CA" w:rsidRDefault="00431940" w:rsidP="0002409D">
            <w:pPr>
              <w:spacing w:after="0" w:line="240" w:lineRule="auto"/>
            </w:pPr>
            <w:proofErr w:type="gramStart"/>
            <w:r>
              <w:t>DECIMAL(</w:t>
            </w:r>
            <w:proofErr w:type="gramEnd"/>
            <w:r>
              <w:t>10,2)</w:t>
            </w:r>
          </w:p>
        </w:tc>
        <w:tc>
          <w:tcPr>
            <w:tcW w:w="2100" w:type="dxa"/>
          </w:tcPr>
          <w:p w14:paraId="4DD8D051" w14:textId="77777777" w:rsidR="007A32CA" w:rsidRDefault="007A32CA" w:rsidP="0002409D">
            <w:pPr>
              <w:spacing w:after="0" w:line="240" w:lineRule="auto"/>
            </w:pPr>
          </w:p>
        </w:tc>
      </w:tr>
      <w:tr w:rsidR="00431940" w14:paraId="2451A717" w14:textId="77777777" w:rsidTr="0002409D">
        <w:tc>
          <w:tcPr>
            <w:tcW w:w="2532" w:type="dxa"/>
          </w:tcPr>
          <w:p w14:paraId="7782F862" w14:textId="6F11A4D6" w:rsidR="00431940" w:rsidRDefault="00431940" w:rsidP="00431940">
            <w:pPr>
              <w:spacing w:after="0" w:line="240" w:lineRule="auto"/>
            </w:pPr>
            <w:proofErr w:type="spellStart"/>
            <w:r>
              <w:t>Discount_type</w:t>
            </w:r>
            <w:proofErr w:type="spellEnd"/>
          </w:p>
        </w:tc>
        <w:tc>
          <w:tcPr>
            <w:tcW w:w="4224" w:type="dxa"/>
          </w:tcPr>
          <w:p w14:paraId="767FBD29" w14:textId="6126993F" w:rsidR="00431940" w:rsidRDefault="00431940" w:rsidP="00431940">
            <w:pPr>
              <w:spacing w:after="0" w:line="240" w:lineRule="auto"/>
            </w:pPr>
            <w:r>
              <w:t>Int</w:t>
            </w:r>
          </w:p>
        </w:tc>
        <w:tc>
          <w:tcPr>
            <w:tcW w:w="2100" w:type="dxa"/>
          </w:tcPr>
          <w:p w14:paraId="1D88CDF3" w14:textId="20D1ED07" w:rsidR="00431940" w:rsidRDefault="00431940" w:rsidP="00431940">
            <w:pPr>
              <w:spacing w:after="0" w:line="240" w:lineRule="auto"/>
            </w:pPr>
            <w:r>
              <w:t>Comment 1 percent 2 fixed</w:t>
            </w:r>
          </w:p>
        </w:tc>
      </w:tr>
      <w:tr w:rsidR="00431940" w14:paraId="5F6BA46B" w14:textId="77777777" w:rsidTr="0002409D">
        <w:tc>
          <w:tcPr>
            <w:tcW w:w="2532" w:type="dxa"/>
          </w:tcPr>
          <w:p w14:paraId="4E24594D" w14:textId="4BB4E7E6" w:rsidR="00431940" w:rsidRDefault="00431940" w:rsidP="00431940">
            <w:pPr>
              <w:spacing w:after="0" w:line="240" w:lineRule="auto"/>
            </w:pPr>
            <w:r>
              <w:t>vat</w:t>
            </w:r>
          </w:p>
        </w:tc>
        <w:tc>
          <w:tcPr>
            <w:tcW w:w="4224" w:type="dxa"/>
          </w:tcPr>
          <w:p w14:paraId="6382B48A" w14:textId="1F119834" w:rsidR="00431940" w:rsidRDefault="00431940" w:rsidP="00431940">
            <w:pPr>
              <w:spacing w:after="0" w:line="240" w:lineRule="auto"/>
            </w:pPr>
            <w:proofErr w:type="gramStart"/>
            <w:r>
              <w:t>DECIMAL(</w:t>
            </w:r>
            <w:proofErr w:type="gramEnd"/>
            <w:r>
              <w:t>10,2)</w:t>
            </w:r>
          </w:p>
        </w:tc>
        <w:tc>
          <w:tcPr>
            <w:tcW w:w="2100" w:type="dxa"/>
          </w:tcPr>
          <w:p w14:paraId="2854FC9C" w14:textId="77777777" w:rsidR="00431940" w:rsidRDefault="00431940" w:rsidP="00431940">
            <w:pPr>
              <w:spacing w:after="0" w:line="240" w:lineRule="auto"/>
            </w:pPr>
          </w:p>
        </w:tc>
      </w:tr>
      <w:tr w:rsidR="00431940" w14:paraId="6C5CDEFD" w14:textId="77777777" w:rsidTr="0002409D">
        <w:tc>
          <w:tcPr>
            <w:tcW w:w="2532" w:type="dxa"/>
          </w:tcPr>
          <w:p w14:paraId="49C43D6C" w14:textId="13290F52" w:rsidR="00431940" w:rsidRDefault="00431940" w:rsidP="00431940">
            <w:pPr>
              <w:spacing w:after="0" w:line="240" w:lineRule="auto"/>
            </w:pPr>
            <w:proofErr w:type="spellStart"/>
            <w:r>
              <w:t>Invoice_no</w:t>
            </w:r>
            <w:proofErr w:type="spellEnd"/>
          </w:p>
        </w:tc>
        <w:tc>
          <w:tcPr>
            <w:tcW w:w="4224" w:type="dxa"/>
          </w:tcPr>
          <w:p w14:paraId="08752C75" w14:textId="54EA7767" w:rsidR="00431940" w:rsidRDefault="00431940" w:rsidP="00431940">
            <w:pPr>
              <w:spacing w:after="0" w:line="240" w:lineRule="auto"/>
            </w:pPr>
            <w:proofErr w:type="gramStart"/>
            <w:r>
              <w:t>Varchar(</w:t>
            </w:r>
            <w:proofErr w:type="gramEnd"/>
            <w:r>
              <w:t>255)</w:t>
            </w:r>
          </w:p>
        </w:tc>
        <w:tc>
          <w:tcPr>
            <w:tcW w:w="2100" w:type="dxa"/>
          </w:tcPr>
          <w:p w14:paraId="12373E47" w14:textId="77777777" w:rsidR="00431940" w:rsidRDefault="00431940" w:rsidP="00431940">
            <w:pPr>
              <w:spacing w:after="0" w:line="240" w:lineRule="auto"/>
            </w:pPr>
          </w:p>
        </w:tc>
      </w:tr>
      <w:tr w:rsidR="00431940" w14:paraId="3F057A68" w14:textId="77777777" w:rsidTr="0002409D">
        <w:tc>
          <w:tcPr>
            <w:tcW w:w="2532" w:type="dxa"/>
          </w:tcPr>
          <w:p w14:paraId="41E38EC4" w14:textId="2E0039FE" w:rsidR="00431940" w:rsidRDefault="00431940" w:rsidP="00431940">
            <w:pPr>
              <w:spacing w:after="0" w:line="240" w:lineRule="auto"/>
            </w:pPr>
            <w:proofErr w:type="spellStart"/>
            <w:r>
              <w:t>invoice_date</w:t>
            </w:r>
            <w:proofErr w:type="spellEnd"/>
          </w:p>
        </w:tc>
        <w:tc>
          <w:tcPr>
            <w:tcW w:w="4224" w:type="dxa"/>
          </w:tcPr>
          <w:p w14:paraId="51E8BC9C" w14:textId="77777777" w:rsidR="00431940" w:rsidRDefault="00431940" w:rsidP="00431940">
            <w:pPr>
              <w:spacing w:after="0" w:line="240" w:lineRule="auto"/>
            </w:pPr>
            <w:r>
              <w:t>DATE</w:t>
            </w:r>
          </w:p>
        </w:tc>
        <w:tc>
          <w:tcPr>
            <w:tcW w:w="2100" w:type="dxa"/>
          </w:tcPr>
          <w:p w14:paraId="68988A7B" w14:textId="77777777" w:rsidR="00431940" w:rsidRDefault="00431940" w:rsidP="00431940">
            <w:pPr>
              <w:spacing w:after="0" w:line="240" w:lineRule="auto"/>
            </w:pPr>
          </w:p>
        </w:tc>
      </w:tr>
      <w:tr w:rsidR="00431940" w14:paraId="628E8A52" w14:textId="77777777" w:rsidTr="0002409D">
        <w:tc>
          <w:tcPr>
            <w:tcW w:w="2532" w:type="dxa"/>
          </w:tcPr>
          <w:p w14:paraId="5035CCEF" w14:textId="47E139E6" w:rsidR="00431940" w:rsidRDefault="00431940" w:rsidP="00431940">
            <w:pPr>
              <w:spacing w:after="0" w:line="240" w:lineRule="auto"/>
            </w:pPr>
            <w:r>
              <w:t>status</w:t>
            </w:r>
          </w:p>
        </w:tc>
        <w:tc>
          <w:tcPr>
            <w:tcW w:w="4224" w:type="dxa"/>
          </w:tcPr>
          <w:p w14:paraId="3B03CEE8" w14:textId="74419B03" w:rsidR="00431940" w:rsidRDefault="00431940" w:rsidP="00431940">
            <w:pPr>
              <w:spacing w:after="0" w:line="240" w:lineRule="auto"/>
            </w:pPr>
            <w:r>
              <w:t>Int</w:t>
            </w:r>
          </w:p>
        </w:tc>
        <w:tc>
          <w:tcPr>
            <w:tcW w:w="2100" w:type="dxa"/>
          </w:tcPr>
          <w:p w14:paraId="1C256B35" w14:textId="77777777" w:rsidR="00431940" w:rsidRDefault="00431940" w:rsidP="00431940">
            <w:pPr>
              <w:spacing w:after="0" w:line="240" w:lineRule="auto"/>
            </w:pPr>
          </w:p>
        </w:tc>
      </w:tr>
      <w:tr w:rsidR="00431940" w14:paraId="11D81FD7" w14:textId="77777777" w:rsidTr="0002409D">
        <w:tc>
          <w:tcPr>
            <w:tcW w:w="2532" w:type="dxa"/>
          </w:tcPr>
          <w:p w14:paraId="115D633A" w14:textId="77777777" w:rsidR="00431940" w:rsidRDefault="00431940" w:rsidP="00431940">
            <w:pPr>
              <w:spacing w:after="0" w:line="240" w:lineRule="auto"/>
            </w:pPr>
            <w:proofErr w:type="spellStart"/>
            <w:r>
              <w:t>payment_status</w:t>
            </w:r>
            <w:proofErr w:type="spellEnd"/>
          </w:p>
        </w:tc>
        <w:tc>
          <w:tcPr>
            <w:tcW w:w="4224" w:type="dxa"/>
          </w:tcPr>
          <w:p w14:paraId="46B47014" w14:textId="0CE3A445" w:rsidR="00431940" w:rsidRDefault="00431940" w:rsidP="00431940">
            <w:pPr>
              <w:spacing w:after="0" w:line="240" w:lineRule="auto"/>
            </w:pPr>
            <w:r>
              <w:t>int</w:t>
            </w:r>
          </w:p>
        </w:tc>
        <w:tc>
          <w:tcPr>
            <w:tcW w:w="2100" w:type="dxa"/>
          </w:tcPr>
          <w:p w14:paraId="133C7819" w14:textId="77777777" w:rsidR="00431940" w:rsidRDefault="00431940" w:rsidP="00431940">
            <w:pPr>
              <w:spacing w:after="0" w:line="240" w:lineRule="auto"/>
            </w:pPr>
          </w:p>
        </w:tc>
      </w:tr>
    </w:tbl>
    <w:p w14:paraId="027E334B" w14:textId="62B73046" w:rsidR="007A32CA" w:rsidRDefault="007A32CA" w:rsidP="007A32CA">
      <w:pPr>
        <w:pStyle w:val="Heading2"/>
      </w:pPr>
      <w:r>
        <w:br/>
      </w:r>
      <w:proofErr w:type="spellStart"/>
      <w:r>
        <w:t>Invoice_details</w:t>
      </w:r>
      <w:proofErr w:type="spellEnd"/>
    </w:p>
    <w:tbl>
      <w:tblPr>
        <w:tblStyle w:val="TableGrid"/>
        <w:tblW w:w="0" w:type="auto"/>
        <w:tblLook w:val="04A0" w:firstRow="1" w:lastRow="0" w:firstColumn="1" w:lastColumn="0" w:noHBand="0" w:noVBand="1"/>
      </w:tblPr>
      <w:tblGrid>
        <w:gridCol w:w="2532"/>
        <w:gridCol w:w="4224"/>
        <w:gridCol w:w="2100"/>
      </w:tblGrid>
      <w:tr w:rsidR="007A32CA" w14:paraId="355D1F87" w14:textId="77777777" w:rsidTr="0002409D">
        <w:tc>
          <w:tcPr>
            <w:tcW w:w="2532" w:type="dxa"/>
          </w:tcPr>
          <w:p w14:paraId="3E82885B" w14:textId="77777777" w:rsidR="007A32CA" w:rsidRDefault="007A32CA" w:rsidP="0002409D">
            <w:pPr>
              <w:spacing w:after="0" w:line="240" w:lineRule="auto"/>
            </w:pPr>
            <w:r>
              <w:t>Field</w:t>
            </w:r>
          </w:p>
        </w:tc>
        <w:tc>
          <w:tcPr>
            <w:tcW w:w="4224" w:type="dxa"/>
          </w:tcPr>
          <w:p w14:paraId="30B5E92C" w14:textId="77777777" w:rsidR="007A32CA" w:rsidRDefault="007A32CA" w:rsidP="0002409D">
            <w:pPr>
              <w:spacing w:after="0" w:line="240" w:lineRule="auto"/>
            </w:pPr>
            <w:r>
              <w:t>Data Type</w:t>
            </w:r>
          </w:p>
        </w:tc>
        <w:tc>
          <w:tcPr>
            <w:tcW w:w="2100" w:type="dxa"/>
          </w:tcPr>
          <w:p w14:paraId="4DBF0CDC" w14:textId="77777777" w:rsidR="007A32CA" w:rsidRDefault="007A32CA" w:rsidP="0002409D">
            <w:pPr>
              <w:spacing w:after="0" w:line="240" w:lineRule="auto"/>
            </w:pPr>
            <w:r>
              <w:t>Key</w:t>
            </w:r>
          </w:p>
        </w:tc>
      </w:tr>
      <w:tr w:rsidR="007A32CA" w14:paraId="255047CA" w14:textId="77777777" w:rsidTr="0002409D">
        <w:tc>
          <w:tcPr>
            <w:tcW w:w="2532" w:type="dxa"/>
          </w:tcPr>
          <w:p w14:paraId="508F3C15" w14:textId="77777777" w:rsidR="007A32CA" w:rsidRDefault="007A32CA" w:rsidP="0002409D">
            <w:pPr>
              <w:spacing w:after="0" w:line="240" w:lineRule="auto"/>
            </w:pPr>
            <w:r>
              <w:t>id</w:t>
            </w:r>
          </w:p>
        </w:tc>
        <w:tc>
          <w:tcPr>
            <w:tcW w:w="4224" w:type="dxa"/>
          </w:tcPr>
          <w:p w14:paraId="2200DAC1" w14:textId="77777777" w:rsidR="007A32CA" w:rsidRDefault="007A32CA" w:rsidP="0002409D">
            <w:pPr>
              <w:spacing w:after="0" w:line="240" w:lineRule="auto"/>
            </w:pPr>
            <w:r>
              <w:t>INT AUTO_INCREMENT</w:t>
            </w:r>
          </w:p>
        </w:tc>
        <w:tc>
          <w:tcPr>
            <w:tcW w:w="2100" w:type="dxa"/>
          </w:tcPr>
          <w:p w14:paraId="15D4F1E3" w14:textId="77777777" w:rsidR="007A32CA" w:rsidRDefault="007A32CA" w:rsidP="0002409D">
            <w:pPr>
              <w:spacing w:after="0" w:line="240" w:lineRule="auto"/>
            </w:pPr>
            <w:r>
              <w:t>PK</w:t>
            </w:r>
          </w:p>
        </w:tc>
      </w:tr>
      <w:tr w:rsidR="007A32CA" w14:paraId="0D19867A" w14:textId="77777777" w:rsidTr="0002409D">
        <w:tc>
          <w:tcPr>
            <w:tcW w:w="2532" w:type="dxa"/>
          </w:tcPr>
          <w:p w14:paraId="13DEDE50" w14:textId="756525F8" w:rsidR="007A32CA" w:rsidRDefault="007A32CA" w:rsidP="0002409D">
            <w:pPr>
              <w:spacing w:after="0" w:line="240" w:lineRule="auto"/>
            </w:pPr>
            <w:proofErr w:type="spellStart"/>
            <w:r>
              <w:t>invoice_id</w:t>
            </w:r>
            <w:proofErr w:type="spellEnd"/>
          </w:p>
        </w:tc>
        <w:tc>
          <w:tcPr>
            <w:tcW w:w="4224" w:type="dxa"/>
          </w:tcPr>
          <w:p w14:paraId="680352F1" w14:textId="77777777" w:rsidR="007A32CA" w:rsidRDefault="007A32CA" w:rsidP="0002409D">
            <w:pPr>
              <w:spacing w:after="0" w:line="240" w:lineRule="auto"/>
            </w:pPr>
            <w:r>
              <w:t>INT</w:t>
            </w:r>
          </w:p>
        </w:tc>
        <w:tc>
          <w:tcPr>
            <w:tcW w:w="2100" w:type="dxa"/>
          </w:tcPr>
          <w:p w14:paraId="6291C403" w14:textId="77777777" w:rsidR="007A32CA" w:rsidRDefault="007A32CA" w:rsidP="0002409D">
            <w:pPr>
              <w:spacing w:after="0" w:line="240" w:lineRule="auto"/>
            </w:pPr>
            <w:r>
              <w:t>FK</w:t>
            </w:r>
          </w:p>
        </w:tc>
      </w:tr>
      <w:tr w:rsidR="007A32CA" w14:paraId="6444944E" w14:textId="77777777" w:rsidTr="0002409D">
        <w:tc>
          <w:tcPr>
            <w:tcW w:w="2532" w:type="dxa"/>
          </w:tcPr>
          <w:p w14:paraId="2748B291" w14:textId="77777777" w:rsidR="007A32CA" w:rsidRDefault="007A32CA" w:rsidP="0002409D">
            <w:pPr>
              <w:spacing w:after="0" w:line="240" w:lineRule="auto"/>
            </w:pPr>
            <w:proofErr w:type="spellStart"/>
            <w:r>
              <w:t>Session_id</w:t>
            </w:r>
            <w:proofErr w:type="spellEnd"/>
          </w:p>
        </w:tc>
        <w:tc>
          <w:tcPr>
            <w:tcW w:w="4224" w:type="dxa"/>
          </w:tcPr>
          <w:p w14:paraId="2AF719A7" w14:textId="77777777" w:rsidR="007A32CA" w:rsidRDefault="007A32CA" w:rsidP="0002409D">
            <w:pPr>
              <w:spacing w:after="0" w:line="240" w:lineRule="auto"/>
            </w:pPr>
            <w:r>
              <w:t>Int</w:t>
            </w:r>
          </w:p>
        </w:tc>
        <w:tc>
          <w:tcPr>
            <w:tcW w:w="2100" w:type="dxa"/>
          </w:tcPr>
          <w:p w14:paraId="649FDF40" w14:textId="77777777" w:rsidR="007A32CA" w:rsidRDefault="007A32CA" w:rsidP="0002409D">
            <w:pPr>
              <w:spacing w:after="0" w:line="240" w:lineRule="auto"/>
            </w:pPr>
            <w:proofErr w:type="spellStart"/>
            <w:r>
              <w:t>fk</w:t>
            </w:r>
            <w:proofErr w:type="spellEnd"/>
          </w:p>
        </w:tc>
      </w:tr>
      <w:tr w:rsidR="007A32CA" w14:paraId="5F761724" w14:textId="77777777" w:rsidTr="0002409D">
        <w:tc>
          <w:tcPr>
            <w:tcW w:w="2532" w:type="dxa"/>
          </w:tcPr>
          <w:p w14:paraId="35FA706B" w14:textId="77777777" w:rsidR="007A32CA" w:rsidRDefault="007A32CA" w:rsidP="0002409D">
            <w:pPr>
              <w:spacing w:after="0" w:line="240" w:lineRule="auto"/>
            </w:pPr>
            <w:proofErr w:type="spellStart"/>
            <w:r>
              <w:t>Course_id</w:t>
            </w:r>
            <w:proofErr w:type="spellEnd"/>
          </w:p>
        </w:tc>
        <w:tc>
          <w:tcPr>
            <w:tcW w:w="4224" w:type="dxa"/>
          </w:tcPr>
          <w:p w14:paraId="63B78AEA" w14:textId="77777777" w:rsidR="007A32CA" w:rsidRDefault="007A32CA" w:rsidP="0002409D">
            <w:pPr>
              <w:spacing w:after="0" w:line="240" w:lineRule="auto"/>
            </w:pPr>
            <w:r>
              <w:t>int</w:t>
            </w:r>
          </w:p>
        </w:tc>
        <w:tc>
          <w:tcPr>
            <w:tcW w:w="2100" w:type="dxa"/>
          </w:tcPr>
          <w:p w14:paraId="13592F3E" w14:textId="6AB0E4F4" w:rsidR="007A32CA" w:rsidRDefault="007A32CA" w:rsidP="0002409D">
            <w:pPr>
              <w:spacing w:after="0" w:line="240" w:lineRule="auto"/>
            </w:pPr>
            <w:proofErr w:type="spellStart"/>
            <w:r>
              <w:t>fk</w:t>
            </w:r>
            <w:proofErr w:type="spellEnd"/>
          </w:p>
        </w:tc>
      </w:tr>
      <w:tr w:rsidR="00E67B22" w14:paraId="50142C1B" w14:textId="77777777" w:rsidTr="0002409D">
        <w:tc>
          <w:tcPr>
            <w:tcW w:w="2532" w:type="dxa"/>
          </w:tcPr>
          <w:p w14:paraId="5062B411" w14:textId="77777777" w:rsidR="00E67B22" w:rsidRDefault="00E67B22" w:rsidP="00E67B22">
            <w:pPr>
              <w:spacing w:after="0" w:line="240" w:lineRule="auto"/>
            </w:pPr>
            <w:proofErr w:type="spellStart"/>
            <w:r>
              <w:t>Sub_total</w:t>
            </w:r>
            <w:proofErr w:type="spellEnd"/>
          </w:p>
        </w:tc>
        <w:tc>
          <w:tcPr>
            <w:tcW w:w="4224" w:type="dxa"/>
          </w:tcPr>
          <w:p w14:paraId="75A2D0E8" w14:textId="56663A78" w:rsidR="00E67B22" w:rsidRDefault="00E67B22" w:rsidP="00E67B22">
            <w:pPr>
              <w:spacing w:after="0" w:line="240" w:lineRule="auto"/>
            </w:pPr>
            <w:proofErr w:type="gramStart"/>
            <w:r>
              <w:t>DECIMAL(</w:t>
            </w:r>
            <w:proofErr w:type="gramEnd"/>
            <w:r>
              <w:t>10,2)</w:t>
            </w:r>
          </w:p>
        </w:tc>
        <w:tc>
          <w:tcPr>
            <w:tcW w:w="2100" w:type="dxa"/>
          </w:tcPr>
          <w:p w14:paraId="0235413B" w14:textId="77777777" w:rsidR="00E67B22" w:rsidRDefault="00E67B22" w:rsidP="00E67B22">
            <w:pPr>
              <w:spacing w:after="0" w:line="240" w:lineRule="auto"/>
            </w:pPr>
          </w:p>
        </w:tc>
      </w:tr>
      <w:tr w:rsidR="00E67B22" w14:paraId="1817BC05" w14:textId="77777777" w:rsidTr="0002409D">
        <w:tc>
          <w:tcPr>
            <w:tcW w:w="2532" w:type="dxa"/>
          </w:tcPr>
          <w:p w14:paraId="30ECE014" w14:textId="4C6ECF1F" w:rsidR="00E67B22" w:rsidRDefault="00E67B22" w:rsidP="00E67B22">
            <w:pPr>
              <w:spacing w:after="0" w:line="240" w:lineRule="auto"/>
            </w:pPr>
            <w:proofErr w:type="spellStart"/>
            <w:r>
              <w:t>Discount_amount</w:t>
            </w:r>
            <w:proofErr w:type="spellEnd"/>
          </w:p>
        </w:tc>
        <w:tc>
          <w:tcPr>
            <w:tcW w:w="4224" w:type="dxa"/>
          </w:tcPr>
          <w:p w14:paraId="0A5D28B3" w14:textId="43CA68AF" w:rsidR="00E67B22" w:rsidRDefault="00E67B22" w:rsidP="00E67B22">
            <w:pPr>
              <w:spacing w:after="0" w:line="240" w:lineRule="auto"/>
            </w:pPr>
            <w:proofErr w:type="gramStart"/>
            <w:r>
              <w:t>DECIMAL(</w:t>
            </w:r>
            <w:proofErr w:type="gramEnd"/>
            <w:r>
              <w:t>10,2)</w:t>
            </w:r>
          </w:p>
        </w:tc>
        <w:tc>
          <w:tcPr>
            <w:tcW w:w="2100" w:type="dxa"/>
          </w:tcPr>
          <w:p w14:paraId="32EF0ECE" w14:textId="77777777" w:rsidR="00E67B22" w:rsidRDefault="00E67B22" w:rsidP="00E67B22">
            <w:pPr>
              <w:spacing w:after="0" w:line="240" w:lineRule="auto"/>
            </w:pPr>
          </w:p>
        </w:tc>
      </w:tr>
      <w:tr w:rsidR="00E67B22" w14:paraId="519A2A0E" w14:textId="77777777" w:rsidTr="0002409D">
        <w:tc>
          <w:tcPr>
            <w:tcW w:w="2532" w:type="dxa"/>
          </w:tcPr>
          <w:p w14:paraId="6194D4B8" w14:textId="77777777" w:rsidR="00E67B22" w:rsidRDefault="00E67B22" w:rsidP="00E67B22">
            <w:pPr>
              <w:spacing w:after="0" w:line="240" w:lineRule="auto"/>
            </w:pPr>
            <w:proofErr w:type="spellStart"/>
            <w:r>
              <w:t>Discount_type</w:t>
            </w:r>
            <w:proofErr w:type="spellEnd"/>
          </w:p>
        </w:tc>
        <w:tc>
          <w:tcPr>
            <w:tcW w:w="4224" w:type="dxa"/>
          </w:tcPr>
          <w:p w14:paraId="25B18CEF" w14:textId="53D7B479" w:rsidR="00E67B22" w:rsidRDefault="00E67B22" w:rsidP="00E67B22">
            <w:pPr>
              <w:spacing w:after="0" w:line="240" w:lineRule="auto"/>
            </w:pPr>
            <w:r>
              <w:t>Int</w:t>
            </w:r>
          </w:p>
        </w:tc>
        <w:tc>
          <w:tcPr>
            <w:tcW w:w="2100" w:type="dxa"/>
          </w:tcPr>
          <w:p w14:paraId="27786A7E" w14:textId="75631F60" w:rsidR="00E67B22" w:rsidRDefault="00E67B22" w:rsidP="00E67B22">
            <w:pPr>
              <w:spacing w:after="0" w:line="240" w:lineRule="auto"/>
            </w:pPr>
            <w:r>
              <w:t>Comment 1 percent 2 fixed</w:t>
            </w:r>
          </w:p>
        </w:tc>
      </w:tr>
      <w:tr w:rsidR="00E67B22" w14:paraId="462F3391" w14:textId="77777777" w:rsidTr="0002409D">
        <w:tc>
          <w:tcPr>
            <w:tcW w:w="2532" w:type="dxa"/>
          </w:tcPr>
          <w:p w14:paraId="224C4377" w14:textId="77777777" w:rsidR="00E67B22" w:rsidRDefault="00E67B22" w:rsidP="00E67B22">
            <w:pPr>
              <w:spacing w:after="0" w:line="240" w:lineRule="auto"/>
            </w:pPr>
            <w:r>
              <w:t>vat</w:t>
            </w:r>
          </w:p>
        </w:tc>
        <w:tc>
          <w:tcPr>
            <w:tcW w:w="4224" w:type="dxa"/>
          </w:tcPr>
          <w:p w14:paraId="62C4E0AE" w14:textId="390ECAAF" w:rsidR="00E67B22" w:rsidRDefault="00E67B22" w:rsidP="00E67B22">
            <w:pPr>
              <w:spacing w:after="0" w:line="240" w:lineRule="auto"/>
            </w:pPr>
            <w:proofErr w:type="gramStart"/>
            <w:r>
              <w:t>DECIMAL(</w:t>
            </w:r>
            <w:proofErr w:type="gramEnd"/>
            <w:r>
              <w:t>10,2)</w:t>
            </w:r>
          </w:p>
        </w:tc>
        <w:tc>
          <w:tcPr>
            <w:tcW w:w="2100" w:type="dxa"/>
          </w:tcPr>
          <w:p w14:paraId="35EC52BF" w14:textId="77777777" w:rsidR="00E67B22" w:rsidRDefault="00E67B22" w:rsidP="00E67B22">
            <w:pPr>
              <w:spacing w:after="0" w:line="240" w:lineRule="auto"/>
            </w:pPr>
          </w:p>
        </w:tc>
      </w:tr>
      <w:tr w:rsidR="00E67B22" w14:paraId="234DE2E7" w14:textId="77777777" w:rsidTr="0002409D">
        <w:tc>
          <w:tcPr>
            <w:tcW w:w="2532" w:type="dxa"/>
          </w:tcPr>
          <w:p w14:paraId="78F4F8D6" w14:textId="77777777" w:rsidR="00E67B22" w:rsidRDefault="00E67B22" w:rsidP="00E67B22">
            <w:pPr>
              <w:spacing w:after="0" w:line="240" w:lineRule="auto"/>
            </w:pPr>
            <w:r>
              <w:t>status</w:t>
            </w:r>
          </w:p>
        </w:tc>
        <w:tc>
          <w:tcPr>
            <w:tcW w:w="4224" w:type="dxa"/>
          </w:tcPr>
          <w:p w14:paraId="68FB18B5" w14:textId="77777777" w:rsidR="00E67B22" w:rsidRDefault="00E67B22" w:rsidP="00E67B22">
            <w:pPr>
              <w:spacing w:after="0" w:line="240" w:lineRule="auto"/>
            </w:pPr>
            <w:r>
              <w:t>Int</w:t>
            </w:r>
          </w:p>
        </w:tc>
        <w:tc>
          <w:tcPr>
            <w:tcW w:w="2100" w:type="dxa"/>
          </w:tcPr>
          <w:p w14:paraId="03EFD869" w14:textId="77777777" w:rsidR="00E67B22" w:rsidRDefault="00E67B22" w:rsidP="00E67B22">
            <w:pPr>
              <w:spacing w:after="0" w:line="240" w:lineRule="auto"/>
            </w:pPr>
          </w:p>
        </w:tc>
      </w:tr>
      <w:tr w:rsidR="00E67B22" w14:paraId="54F02000" w14:textId="77777777" w:rsidTr="0002409D">
        <w:tc>
          <w:tcPr>
            <w:tcW w:w="2532" w:type="dxa"/>
          </w:tcPr>
          <w:p w14:paraId="7E067894" w14:textId="77777777" w:rsidR="00E67B22" w:rsidRDefault="00E67B22" w:rsidP="00E67B22">
            <w:pPr>
              <w:spacing w:after="0" w:line="240" w:lineRule="auto"/>
            </w:pPr>
            <w:proofErr w:type="spellStart"/>
            <w:r>
              <w:t>payment_status</w:t>
            </w:r>
            <w:proofErr w:type="spellEnd"/>
          </w:p>
        </w:tc>
        <w:tc>
          <w:tcPr>
            <w:tcW w:w="4224" w:type="dxa"/>
          </w:tcPr>
          <w:p w14:paraId="594CBC9A" w14:textId="77777777" w:rsidR="00E67B22" w:rsidRDefault="00E67B22" w:rsidP="00E67B22">
            <w:pPr>
              <w:spacing w:after="0" w:line="240" w:lineRule="auto"/>
            </w:pPr>
            <w:r>
              <w:t>int</w:t>
            </w:r>
          </w:p>
        </w:tc>
        <w:tc>
          <w:tcPr>
            <w:tcW w:w="2100" w:type="dxa"/>
          </w:tcPr>
          <w:p w14:paraId="6FEC3D14" w14:textId="77777777" w:rsidR="00E67B22" w:rsidRDefault="00E67B22" w:rsidP="00E67B22">
            <w:pPr>
              <w:spacing w:after="0" w:line="240" w:lineRule="auto"/>
            </w:pPr>
          </w:p>
        </w:tc>
      </w:tr>
    </w:tbl>
    <w:p w14:paraId="57C2F8D2" w14:textId="1B088408" w:rsidR="007A32CA" w:rsidRDefault="007A32CA" w:rsidP="007A32CA"/>
    <w:p w14:paraId="5FB8A2DE" w14:textId="4F146F27" w:rsidR="00AA6481" w:rsidRDefault="007A32CA">
      <w:pPr>
        <w:pStyle w:val="Heading2"/>
      </w:pPr>
      <w:r>
        <w:lastRenderedPageBreak/>
        <w:br/>
      </w:r>
      <w:r w:rsidR="0044259A">
        <w:t>Payments</w:t>
      </w:r>
    </w:p>
    <w:tbl>
      <w:tblPr>
        <w:tblStyle w:val="TableGrid"/>
        <w:tblW w:w="0" w:type="auto"/>
        <w:tblLook w:val="04A0" w:firstRow="1" w:lastRow="0" w:firstColumn="1" w:lastColumn="0" w:noHBand="0" w:noVBand="1"/>
      </w:tblPr>
      <w:tblGrid>
        <w:gridCol w:w="2532"/>
        <w:gridCol w:w="4224"/>
        <w:gridCol w:w="2100"/>
      </w:tblGrid>
      <w:tr w:rsidR="00AA6481" w14:paraId="1EB18D87" w14:textId="77777777" w:rsidTr="007A32CA">
        <w:tc>
          <w:tcPr>
            <w:tcW w:w="2532" w:type="dxa"/>
          </w:tcPr>
          <w:p w14:paraId="494D15DC" w14:textId="77777777" w:rsidR="00AA6481" w:rsidRDefault="0044259A">
            <w:pPr>
              <w:spacing w:after="0" w:line="240" w:lineRule="auto"/>
            </w:pPr>
            <w:r>
              <w:t>Field</w:t>
            </w:r>
          </w:p>
        </w:tc>
        <w:tc>
          <w:tcPr>
            <w:tcW w:w="4224" w:type="dxa"/>
          </w:tcPr>
          <w:p w14:paraId="2D4C7263" w14:textId="77777777" w:rsidR="00AA6481" w:rsidRDefault="0044259A">
            <w:pPr>
              <w:spacing w:after="0" w:line="240" w:lineRule="auto"/>
            </w:pPr>
            <w:r>
              <w:t>Data Type</w:t>
            </w:r>
          </w:p>
        </w:tc>
        <w:tc>
          <w:tcPr>
            <w:tcW w:w="2100" w:type="dxa"/>
          </w:tcPr>
          <w:p w14:paraId="68CD1528" w14:textId="77777777" w:rsidR="00AA6481" w:rsidRDefault="0044259A">
            <w:pPr>
              <w:spacing w:after="0" w:line="240" w:lineRule="auto"/>
            </w:pPr>
            <w:r>
              <w:t>Key</w:t>
            </w:r>
          </w:p>
        </w:tc>
      </w:tr>
      <w:tr w:rsidR="00AA6481" w14:paraId="516FEC84" w14:textId="77777777" w:rsidTr="007A32CA">
        <w:tc>
          <w:tcPr>
            <w:tcW w:w="2532" w:type="dxa"/>
          </w:tcPr>
          <w:p w14:paraId="1C8F4066" w14:textId="57297F9D" w:rsidR="00AA6481" w:rsidRDefault="0044259A">
            <w:pPr>
              <w:spacing w:after="0" w:line="240" w:lineRule="auto"/>
            </w:pPr>
            <w:r>
              <w:t>id</w:t>
            </w:r>
          </w:p>
        </w:tc>
        <w:tc>
          <w:tcPr>
            <w:tcW w:w="4224" w:type="dxa"/>
          </w:tcPr>
          <w:p w14:paraId="3EA6400D" w14:textId="77777777" w:rsidR="00AA6481" w:rsidRDefault="0044259A">
            <w:pPr>
              <w:spacing w:after="0" w:line="240" w:lineRule="auto"/>
            </w:pPr>
            <w:r>
              <w:t>INT AUTO_INCREMENT</w:t>
            </w:r>
          </w:p>
        </w:tc>
        <w:tc>
          <w:tcPr>
            <w:tcW w:w="2100" w:type="dxa"/>
          </w:tcPr>
          <w:p w14:paraId="0AF41901" w14:textId="77777777" w:rsidR="00AA6481" w:rsidRDefault="0044259A">
            <w:pPr>
              <w:spacing w:after="0" w:line="240" w:lineRule="auto"/>
            </w:pPr>
            <w:r>
              <w:t>PK</w:t>
            </w:r>
          </w:p>
        </w:tc>
      </w:tr>
      <w:tr w:rsidR="00AA6481" w14:paraId="46B4B8DC" w14:textId="77777777" w:rsidTr="007A32CA">
        <w:tc>
          <w:tcPr>
            <w:tcW w:w="2532" w:type="dxa"/>
          </w:tcPr>
          <w:p w14:paraId="4DD163C9" w14:textId="67F773D1" w:rsidR="00AA6481" w:rsidRDefault="007A32CA">
            <w:pPr>
              <w:spacing w:after="0" w:line="240" w:lineRule="auto"/>
            </w:pPr>
            <w:proofErr w:type="spellStart"/>
            <w:r>
              <w:t>Invoice_id</w:t>
            </w:r>
            <w:proofErr w:type="spellEnd"/>
          </w:p>
        </w:tc>
        <w:tc>
          <w:tcPr>
            <w:tcW w:w="4224" w:type="dxa"/>
          </w:tcPr>
          <w:p w14:paraId="74EDFC12" w14:textId="77777777" w:rsidR="00AA6481" w:rsidRDefault="0044259A">
            <w:pPr>
              <w:spacing w:after="0" w:line="240" w:lineRule="auto"/>
            </w:pPr>
            <w:r>
              <w:t>INT</w:t>
            </w:r>
          </w:p>
        </w:tc>
        <w:tc>
          <w:tcPr>
            <w:tcW w:w="2100" w:type="dxa"/>
          </w:tcPr>
          <w:p w14:paraId="68EC2783" w14:textId="77777777" w:rsidR="00AA6481" w:rsidRDefault="0044259A">
            <w:pPr>
              <w:spacing w:after="0" w:line="240" w:lineRule="auto"/>
            </w:pPr>
            <w:r>
              <w:t>FK</w:t>
            </w:r>
          </w:p>
        </w:tc>
      </w:tr>
      <w:tr w:rsidR="00AA6481" w14:paraId="5E1B401E" w14:textId="77777777" w:rsidTr="007A32CA">
        <w:tc>
          <w:tcPr>
            <w:tcW w:w="2532" w:type="dxa"/>
          </w:tcPr>
          <w:p w14:paraId="1BDB32D5" w14:textId="77777777" w:rsidR="00AA6481" w:rsidRDefault="0044259A">
            <w:pPr>
              <w:spacing w:after="0" w:line="240" w:lineRule="auto"/>
            </w:pPr>
            <w:r>
              <w:t>amount</w:t>
            </w:r>
          </w:p>
        </w:tc>
        <w:tc>
          <w:tcPr>
            <w:tcW w:w="4224" w:type="dxa"/>
          </w:tcPr>
          <w:p w14:paraId="4339C748" w14:textId="77777777" w:rsidR="00AA6481" w:rsidRDefault="0044259A">
            <w:pPr>
              <w:spacing w:after="0" w:line="240" w:lineRule="auto"/>
            </w:pPr>
            <w:proofErr w:type="gramStart"/>
            <w:r>
              <w:t>DECIMAL(</w:t>
            </w:r>
            <w:proofErr w:type="gramEnd"/>
            <w:r>
              <w:t>10,2)</w:t>
            </w:r>
          </w:p>
        </w:tc>
        <w:tc>
          <w:tcPr>
            <w:tcW w:w="2100" w:type="dxa"/>
          </w:tcPr>
          <w:p w14:paraId="1A9EEDF3" w14:textId="77777777" w:rsidR="00AA6481" w:rsidRDefault="00AA6481">
            <w:pPr>
              <w:spacing w:after="0" w:line="240" w:lineRule="auto"/>
            </w:pPr>
          </w:p>
        </w:tc>
      </w:tr>
      <w:tr w:rsidR="00AA6481" w14:paraId="74BCD263" w14:textId="77777777" w:rsidTr="007A32CA">
        <w:tc>
          <w:tcPr>
            <w:tcW w:w="2532" w:type="dxa"/>
          </w:tcPr>
          <w:p w14:paraId="5677AB9E" w14:textId="77777777" w:rsidR="00AA6481" w:rsidRDefault="0044259A">
            <w:pPr>
              <w:spacing w:after="0" w:line="240" w:lineRule="auto"/>
            </w:pPr>
            <w:proofErr w:type="spellStart"/>
            <w:r>
              <w:t>payment_date</w:t>
            </w:r>
            <w:proofErr w:type="spellEnd"/>
          </w:p>
        </w:tc>
        <w:tc>
          <w:tcPr>
            <w:tcW w:w="4224" w:type="dxa"/>
          </w:tcPr>
          <w:p w14:paraId="47FFBBBE" w14:textId="77777777" w:rsidR="00AA6481" w:rsidRDefault="0044259A">
            <w:pPr>
              <w:spacing w:after="0" w:line="240" w:lineRule="auto"/>
            </w:pPr>
            <w:r>
              <w:t>DATE</w:t>
            </w:r>
          </w:p>
        </w:tc>
        <w:tc>
          <w:tcPr>
            <w:tcW w:w="2100" w:type="dxa"/>
          </w:tcPr>
          <w:p w14:paraId="38D23EB7" w14:textId="77777777" w:rsidR="00AA6481" w:rsidRDefault="00AA6481">
            <w:pPr>
              <w:spacing w:after="0" w:line="240" w:lineRule="auto"/>
            </w:pPr>
          </w:p>
        </w:tc>
      </w:tr>
      <w:tr w:rsidR="00AA6481" w14:paraId="4F16AA6C" w14:textId="77777777" w:rsidTr="007A32CA">
        <w:tc>
          <w:tcPr>
            <w:tcW w:w="2532" w:type="dxa"/>
          </w:tcPr>
          <w:p w14:paraId="0AE00CFD" w14:textId="77777777" w:rsidR="00AA6481" w:rsidRDefault="0044259A">
            <w:pPr>
              <w:spacing w:after="0" w:line="240" w:lineRule="auto"/>
            </w:pPr>
            <w:proofErr w:type="spellStart"/>
            <w:r>
              <w:t>payment_method</w:t>
            </w:r>
            <w:proofErr w:type="spellEnd"/>
          </w:p>
        </w:tc>
        <w:tc>
          <w:tcPr>
            <w:tcW w:w="4224" w:type="dxa"/>
          </w:tcPr>
          <w:p w14:paraId="505F047A" w14:textId="77777777" w:rsidR="00AA6481" w:rsidRDefault="0044259A">
            <w:pPr>
              <w:spacing w:after="0" w:line="240" w:lineRule="auto"/>
            </w:pPr>
            <w:r>
              <w:t>ENUM('Cash','</w:t>
            </w:r>
            <w:proofErr w:type="spellStart"/>
            <w:r>
              <w:t>Bkash</w:t>
            </w:r>
            <w:proofErr w:type="spellEnd"/>
            <w:r>
              <w:t>','</w:t>
            </w:r>
            <w:proofErr w:type="spellStart"/>
            <w:r>
              <w:t>Nagad','Card','Bank</w:t>
            </w:r>
            <w:proofErr w:type="spellEnd"/>
            <w:r>
              <w:t>')</w:t>
            </w:r>
          </w:p>
        </w:tc>
        <w:tc>
          <w:tcPr>
            <w:tcW w:w="2100" w:type="dxa"/>
          </w:tcPr>
          <w:p w14:paraId="683B897F" w14:textId="77777777" w:rsidR="00AA6481" w:rsidRDefault="00AA6481">
            <w:pPr>
              <w:spacing w:after="0" w:line="240" w:lineRule="auto"/>
            </w:pPr>
          </w:p>
        </w:tc>
      </w:tr>
      <w:tr w:rsidR="00AA6481" w14:paraId="4C27E9EC" w14:textId="77777777" w:rsidTr="007A32CA">
        <w:tc>
          <w:tcPr>
            <w:tcW w:w="2532" w:type="dxa"/>
          </w:tcPr>
          <w:p w14:paraId="3394D08B" w14:textId="77777777" w:rsidR="00AA6481" w:rsidRDefault="0044259A">
            <w:pPr>
              <w:spacing w:after="0" w:line="240" w:lineRule="auto"/>
            </w:pPr>
            <w:proofErr w:type="spellStart"/>
            <w:r>
              <w:t>payment_status</w:t>
            </w:r>
            <w:proofErr w:type="spellEnd"/>
          </w:p>
        </w:tc>
        <w:tc>
          <w:tcPr>
            <w:tcW w:w="4224" w:type="dxa"/>
          </w:tcPr>
          <w:p w14:paraId="6F114021" w14:textId="77777777" w:rsidR="00AA6481" w:rsidRDefault="0044259A">
            <w:pPr>
              <w:spacing w:after="0" w:line="240" w:lineRule="auto"/>
            </w:pPr>
            <w:r>
              <w:t>ENUM('</w:t>
            </w:r>
            <w:proofErr w:type="spellStart"/>
            <w:r>
              <w:t>Paid','Pending','Failed</w:t>
            </w:r>
            <w:proofErr w:type="spellEnd"/>
            <w:r>
              <w:t>')</w:t>
            </w:r>
          </w:p>
        </w:tc>
        <w:tc>
          <w:tcPr>
            <w:tcW w:w="2100" w:type="dxa"/>
          </w:tcPr>
          <w:p w14:paraId="03D637D0" w14:textId="77777777" w:rsidR="00AA6481" w:rsidRDefault="00AA6481">
            <w:pPr>
              <w:spacing w:after="0" w:line="240" w:lineRule="auto"/>
            </w:pPr>
          </w:p>
        </w:tc>
      </w:tr>
      <w:tr w:rsidR="00AA6481" w14:paraId="0909B118" w14:textId="77777777" w:rsidTr="007A32CA">
        <w:tc>
          <w:tcPr>
            <w:tcW w:w="2532" w:type="dxa"/>
          </w:tcPr>
          <w:p w14:paraId="3245E7E4" w14:textId="77777777" w:rsidR="00AA6481" w:rsidRDefault="0044259A">
            <w:pPr>
              <w:spacing w:after="0" w:line="240" w:lineRule="auto"/>
            </w:pPr>
            <w:proofErr w:type="spellStart"/>
            <w:r>
              <w:t>transaction_id</w:t>
            </w:r>
            <w:proofErr w:type="spellEnd"/>
          </w:p>
        </w:tc>
        <w:tc>
          <w:tcPr>
            <w:tcW w:w="4224" w:type="dxa"/>
          </w:tcPr>
          <w:p w14:paraId="3EDDD18C" w14:textId="77777777" w:rsidR="00AA6481" w:rsidRDefault="0044259A">
            <w:pPr>
              <w:spacing w:after="0" w:line="240" w:lineRule="auto"/>
            </w:pPr>
            <w:proofErr w:type="gramStart"/>
            <w:r>
              <w:t>VARCHAR(</w:t>
            </w:r>
            <w:proofErr w:type="gramEnd"/>
            <w:r>
              <w:t>100)</w:t>
            </w:r>
          </w:p>
        </w:tc>
        <w:tc>
          <w:tcPr>
            <w:tcW w:w="2100" w:type="dxa"/>
          </w:tcPr>
          <w:p w14:paraId="5EBCB8C8" w14:textId="77777777" w:rsidR="00AA6481" w:rsidRDefault="00AA6481">
            <w:pPr>
              <w:spacing w:after="0" w:line="240" w:lineRule="auto"/>
            </w:pPr>
          </w:p>
        </w:tc>
      </w:tr>
    </w:tbl>
    <w:p w14:paraId="53DB906D" w14:textId="77777777" w:rsidR="00AA6481" w:rsidRDefault="00AA6481"/>
    <w:p w14:paraId="294093F8" w14:textId="3017F731" w:rsidR="00AA6481" w:rsidRDefault="00A329B2">
      <w:r w:rsidRPr="00A329B2">
        <w:t xml:space="preserve">INSERT INTO roles (id, </w:t>
      </w:r>
      <w:proofErr w:type="spellStart"/>
      <w:r w:rsidRPr="00A329B2">
        <w:t>role_name</w:t>
      </w:r>
      <w:proofErr w:type="spellEnd"/>
      <w:r w:rsidRPr="00A329B2">
        <w:t>, description, status) VALUES (1, 'Super Admin', 'Full access to all system features', 1), (2, 'Admin', 'Manage users, settings, and reports', 1), (3, 'Manager', 'Manage products, orders, and staff', 1), (4, 'Sales', 'Create and manage sales orders', 1), (5, 'Inventory', 'Manage products and stock levels', 1), (6, 'Support', 'Handle customer support requests', 1), (7, 'Accountant', 'Manage invoices, payments, and financial reports', 1), (8, 'Staff', 'General staff access', 1), (9, 'Customer', 'Customer portal access', 1), (10, 'Guest', 'Limited read-only access', 1);</w:t>
      </w:r>
    </w:p>
    <w:sectPr w:rsidR="00AA648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1864" w14:textId="77777777" w:rsidR="00004DDA" w:rsidRDefault="00004DDA">
      <w:pPr>
        <w:spacing w:line="240" w:lineRule="auto"/>
      </w:pPr>
      <w:r>
        <w:separator/>
      </w:r>
    </w:p>
  </w:endnote>
  <w:endnote w:type="continuationSeparator" w:id="0">
    <w:p w14:paraId="519FD410" w14:textId="77777777" w:rsidR="00004DDA" w:rsidRDefault="00004D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A9585" w14:textId="77777777" w:rsidR="00004DDA" w:rsidRDefault="00004DDA">
      <w:pPr>
        <w:spacing w:after="0"/>
      </w:pPr>
      <w:r>
        <w:separator/>
      </w:r>
    </w:p>
  </w:footnote>
  <w:footnote w:type="continuationSeparator" w:id="0">
    <w:p w14:paraId="6855E55F" w14:textId="77777777" w:rsidR="00004DDA" w:rsidRDefault="00004DD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533420509">
    <w:abstractNumId w:val="5"/>
  </w:num>
  <w:num w:numId="2" w16cid:durableId="735979791">
    <w:abstractNumId w:val="3"/>
  </w:num>
  <w:num w:numId="3" w16cid:durableId="415978769">
    <w:abstractNumId w:val="2"/>
  </w:num>
  <w:num w:numId="4" w16cid:durableId="1523670626">
    <w:abstractNumId w:val="4"/>
  </w:num>
  <w:num w:numId="5" w16cid:durableId="194657761">
    <w:abstractNumId w:val="1"/>
  </w:num>
  <w:num w:numId="6" w16cid:durableId="1820804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DDA"/>
    <w:rsid w:val="00034616"/>
    <w:rsid w:val="0006063C"/>
    <w:rsid w:val="00091A49"/>
    <w:rsid w:val="000A6DDD"/>
    <w:rsid w:val="0015074B"/>
    <w:rsid w:val="002632A5"/>
    <w:rsid w:val="0029639D"/>
    <w:rsid w:val="002C2911"/>
    <w:rsid w:val="00326F90"/>
    <w:rsid w:val="00431940"/>
    <w:rsid w:val="0044259A"/>
    <w:rsid w:val="007A32CA"/>
    <w:rsid w:val="007C225F"/>
    <w:rsid w:val="00837ABE"/>
    <w:rsid w:val="00A208E8"/>
    <w:rsid w:val="00A329B2"/>
    <w:rsid w:val="00AA1D8D"/>
    <w:rsid w:val="00AA6481"/>
    <w:rsid w:val="00B47730"/>
    <w:rsid w:val="00CB0664"/>
    <w:rsid w:val="00E67B22"/>
    <w:rsid w:val="00FC693F"/>
    <w:rsid w:val="17AD5F52"/>
    <w:rsid w:val="1C7B0D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47CC9"/>
  <w14:defaultImageDpi w14:val="300"/>
  <w15:docId w15:val="{CA1B897A-ABFD-44B7-B9A8-D53D1CBFB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qFormat="1"/>
    <w:lsdException w:name="Medium Grid 2 Accent 2" w:uiPriority="68" w:qFormat="1"/>
    <w:lsdException w:name="Medium Grid 3 Accent 2" w:uiPriority="69"/>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qFormat="1"/>
    <w:lsdException w:name="Medium List 2 Accent 5" w:uiPriority="66" w:qFormat="1"/>
    <w:lsdException w:name="Medium Grid 1 Accent 5" w:uiPriority="67"/>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4</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WDPF_IDB</cp:lastModifiedBy>
  <cp:revision>10</cp:revision>
  <dcterms:created xsi:type="dcterms:W3CDTF">2013-12-23T23:15:00Z</dcterms:created>
  <dcterms:modified xsi:type="dcterms:W3CDTF">2026-07-25T07:21:00Z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4782DD856D2D47BCAAF47D8B5280513C_12</vt:lpwstr>
  </property>
</Properties>
</file>